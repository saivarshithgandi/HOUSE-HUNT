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CB19B42">
      <w:pPr>
        <w:pStyle w:val="38"/>
        <w:jc w:val="center"/>
        <w:rPr>
          <w:rFonts w:ascii="Times New Roman" w:hAnsi="Times New Roman" w:cs="Times New Roman"/>
          <w:b/>
          <w:bCs/>
          <w:color w:val="000000" w:themeColor="text1"/>
          <w:sz w:val="60"/>
          <w:szCs w:val="60"/>
          <w14:textFill>
            <w14:solidFill>
              <w14:schemeClr w14:val="tx1"/>
            </w14:solidFill>
          </w14:textFill>
        </w:rPr>
      </w:pPr>
      <w:bookmarkStart w:id="0" w:name="_Hlk195558546"/>
      <w:r>
        <w:rPr>
          <w:rFonts w:ascii="Times New Roman" w:hAnsi="Times New Roman" w:cs="Times New Roman"/>
          <w:b/>
          <w:bCs/>
          <w:color w:val="000000" w:themeColor="text1"/>
          <w:sz w:val="60"/>
          <w:szCs w:val="60"/>
          <w14:textFill>
            <w14:solidFill>
              <w14:schemeClr w14:val="tx1"/>
            </w14:solidFill>
          </w14:textFill>
        </w:rPr>
        <w:t xml:space="preserve">Full Stack Development with MERN – Project </w:t>
      </w:r>
    </w:p>
    <w:p w14:paraId="549E1342">
      <w:pPr>
        <w:jc w:val="center"/>
        <w:rPr>
          <w:rFonts w:ascii="Times New Roman" w:hAnsi="Times New Roman" w:cs="Times New Roman"/>
          <w:b/>
          <w:bCs/>
          <w:color w:val="000000" w:themeColor="text1"/>
          <w:sz w:val="56"/>
          <w:szCs w:val="56"/>
          <w14:textFill>
            <w14:solidFill>
              <w14:schemeClr w14:val="tx1"/>
            </w14:solidFill>
          </w14:textFill>
        </w:rPr>
      </w:pPr>
      <w:r>
        <w:rPr>
          <w:rFonts w:ascii="Times New Roman" w:hAnsi="Times New Roman" w:cs="Times New Roman"/>
          <w:b/>
          <w:bCs/>
          <w:color w:val="000000" w:themeColor="text1"/>
          <w:sz w:val="56"/>
          <w:szCs w:val="56"/>
          <w14:textFill>
            <w14:solidFill>
              <w14:schemeClr w14:val="tx1"/>
            </w14:solidFill>
          </w14:textFill>
        </w:rPr>
        <w:t>FINAL REPORT</w:t>
      </w:r>
    </w:p>
    <w:p w14:paraId="4F55B47A">
      <w:pPr>
        <w:rPr>
          <w:rFonts w:ascii="Times New Roman" w:hAnsi="Times New Roman" w:cs="Times New Roman"/>
          <w:b/>
          <w:bCs/>
          <w:color w:val="000000" w:themeColor="text1"/>
          <w:sz w:val="26"/>
          <w:szCs w:val="26"/>
          <w14:textFill>
            <w14:solidFill>
              <w14:schemeClr w14:val="tx1"/>
            </w14:solidFill>
          </w14:textFill>
        </w:rPr>
      </w:pPr>
    </w:p>
    <w:p w14:paraId="25F97C92">
      <w:pPr>
        <w:rPr>
          <w:rFonts w:ascii="Times New Roman" w:hAnsi="Times New Roman" w:cs="Times New Roman"/>
          <w:b/>
          <w:bCs/>
          <w:color w:val="000000" w:themeColor="text1"/>
          <w:sz w:val="26"/>
          <w:szCs w:val="26"/>
          <w14:textFill>
            <w14:solidFill>
              <w14:schemeClr w14:val="tx1"/>
            </w14:solidFill>
          </w14:textFill>
        </w:rPr>
      </w:pPr>
    </w:p>
    <w:p w14:paraId="6F2CB51E">
      <w:pPr>
        <w:pStyle w:val="145"/>
        <w:ind w:left="756"/>
        <w:rPr>
          <w:rFonts w:ascii="Times New Roman" w:hAnsi="Times New Roman" w:cs="Times New Roman"/>
          <w:b/>
          <w:bCs/>
          <w:color w:val="000000" w:themeColor="text1"/>
          <w:sz w:val="40"/>
          <w:szCs w:val="40"/>
          <w14:textFill>
            <w14:solidFill>
              <w14:schemeClr w14:val="tx1"/>
            </w14:solidFill>
          </w14:textFill>
        </w:rPr>
      </w:pPr>
    </w:p>
    <w:p w14:paraId="212D3610">
      <w:pPr>
        <w:ind w:left="720"/>
        <w:jc w:val="center"/>
        <w:rPr>
          <w:rFonts w:ascii="Times New Roman" w:hAnsi="Times New Roman" w:cs="Times New Roman"/>
          <w:color w:val="000000" w:themeColor="text1"/>
          <w:sz w:val="40"/>
          <w:szCs w:val="40"/>
          <w14:textFill>
            <w14:solidFill>
              <w14:schemeClr w14:val="tx1"/>
            </w14:solidFill>
          </w14:textFill>
        </w:rPr>
      </w:pPr>
      <w:r>
        <w:rPr>
          <w:rFonts w:ascii="Times New Roman" w:hAnsi="Times New Roman" w:cs="Times New Roman"/>
          <w:b/>
          <w:bCs/>
          <w:color w:val="000000" w:themeColor="text1"/>
          <w:sz w:val="40"/>
          <w:szCs w:val="40"/>
          <w14:textFill>
            <w14:solidFill>
              <w14:schemeClr w14:val="tx1"/>
            </w14:solidFill>
          </w14:textFill>
        </w:rPr>
        <w:t>Project Title</w:t>
      </w:r>
      <w:r>
        <w:rPr>
          <w:rFonts w:ascii="Times New Roman" w:hAnsi="Times New Roman" w:cs="Times New Roman"/>
          <w:color w:val="000000" w:themeColor="text1"/>
          <w:sz w:val="40"/>
          <w:szCs w:val="40"/>
          <w14:textFill>
            <w14:solidFill>
              <w14:schemeClr w14:val="tx1"/>
            </w14:solidFill>
          </w14:textFill>
        </w:rPr>
        <w:t>:</w:t>
      </w:r>
    </w:p>
    <w:p w14:paraId="5E7FC885">
      <w:pPr>
        <w:ind w:left="720"/>
        <w:jc w:val="center"/>
        <w:rPr>
          <w:rFonts w:ascii="Times New Roman" w:hAnsi="Times New Roman" w:cs="Times New Roman"/>
          <w:color w:val="000000" w:themeColor="text1"/>
          <w:sz w:val="44"/>
          <w:szCs w:val="44"/>
          <w14:textFill>
            <w14:solidFill>
              <w14:schemeClr w14:val="tx1"/>
            </w14:solidFill>
          </w14:textFill>
        </w:rPr>
      </w:pPr>
      <w:r>
        <w:rPr>
          <w:rFonts w:ascii="Times New Roman" w:hAnsi="Times New Roman" w:cs="Times New Roman"/>
          <w:color w:val="000000" w:themeColor="text1"/>
          <w:sz w:val="44"/>
          <w:szCs w:val="44"/>
          <w14:textFill>
            <w14:solidFill>
              <w14:schemeClr w14:val="tx1"/>
            </w14:solidFill>
          </w14:textFill>
        </w:rPr>
        <w:t>MERN House Rent App - HouseHunt</w:t>
      </w:r>
    </w:p>
    <w:p w14:paraId="673C85CF">
      <w:pPr>
        <w:ind w:left="2520"/>
        <w:jc w:val="both"/>
        <w:rPr>
          <w:rFonts w:ascii="Times New Roman" w:hAnsi="Times New Roman" w:cs="Times New Roman"/>
          <w:color w:val="000000" w:themeColor="text1"/>
          <w:sz w:val="40"/>
          <w:szCs w:val="40"/>
          <w14:textFill>
            <w14:solidFill>
              <w14:schemeClr w14:val="tx1"/>
            </w14:solidFill>
          </w14:textFill>
        </w:rPr>
      </w:pPr>
    </w:p>
    <w:p w14:paraId="73010C81">
      <w:pPr>
        <w:pStyle w:val="3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576" w:right="0" w:firstLine="0"/>
        <w:jc w:val="center"/>
        <w:textAlignment w:val="baseline"/>
        <w:rPr>
          <w:b w:val="0"/>
          <w:bCs w:val="0"/>
          <w:i w:val="0"/>
          <w:iCs w:val="0"/>
          <w:color w:val="auto"/>
        </w:rPr>
      </w:pPr>
      <w:r>
        <w:rPr>
          <w:rFonts w:hint="default" w:ascii="Times New Roman" w:hAnsi="Times New Roman" w:eastAsia="Times New Roman" w:cs="Times New Roman"/>
          <w:b/>
          <w:bCs/>
          <w:i w:val="0"/>
          <w:iCs w:val="0"/>
          <w:caps w:val="0"/>
          <w:color w:val="000000"/>
          <w:spacing w:val="0"/>
          <w:sz w:val="40"/>
          <w:szCs w:val="40"/>
          <w:shd w:val="clear" w:fill="FFFFFF"/>
          <w:vertAlign w:val="baseline"/>
          <w:lang w:val="en-US"/>
        </w:rPr>
        <w:t>Team Members</w:t>
      </w:r>
      <w:r>
        <w:rPr>
          <w:rFonts w:hint="default" w:ascii="Times New Roman" w:hAnsi="Times New Roman" w:eastAsia="Times New Roman" w:cs="Times New Roman"/>
          <w:b w:val="0"/>
          <w:bCs w:val="0"/>
          <w:i w:val="0"/>
          <w:iCs w:val="0"/>
          <w:caps w:val="0"/>
          <w:color w:val="000000"/>
          <w:spacing w:val="0"/>
          <w:sz w:val="40"/>
          <w:szCs w:val="40"/>
          <w:shd w:val="clear" w:fill="FFFFFF"/>
          <w:vertAlign w:val="baseline"/>
          <w:lang w:val="en-US"/>
        </w:rPr>
        <w:t>:</w:t>
      </w:r>
      <w:r>
        <w:rPr>
          <w:rFonts w:hint="default" w:ascii="Times New Roman" w:hAnsi="Times New Roman" w:eastAsia="Times New Roman" w:cs="Times New Roman"/>
          <w:b w:val="0"/>
          <w:bCs w:val="0"/>
          <w:i w:val="0"/>
          <w:iCs w:val="0"/>
          <w:caps w:val="0"/>
          <w:color w:val="000000"/>
          <w:spacing w:val="0"/>
          <w:sz w:val="40"/>
          <w:szCs w:val="40"/>
          <w:shd w:val="clear" w:fill="FFFFFF"/>
          <w:vertAlign w:val="baseline"/>
        </w:rPr>
        <w:t> </w:t>
      </w:r>
    </w:p>
    <w:p w14:paraId="2F98BF54">
      <w:pPr>
        <w:pStyle w:val="3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576" w:right="0" w:firstLine="0"/>
        <w:jc w:val="center"/>
        <w:textAlignment w:val="baseline"/>
        <w:rPr>
          <w:b w:val="0"/>
          <w:bCs w:val="0"/>
          <w:i w:val="0"/>
          <w:iCs w:val="0"/>
          <w:color w:val="auto"/>
        </w:rPr>
      </w:pPr>
      <w:r>
        <w:rPr>
          <w:rFonts w:hint="default" w:ascii="Times New Roman" w:hAnsi="Times New Roman" w:eastAsia="Times New Roman" w:cs="Times New Roman"/>
          <w:b w:val="0"/>
          <w:bCs w:val="0"/>
          <w:i w:val="0"/>
          <w:iCs w:val="0"/>
          <w:caps w:val="0"/>
          <w:color w:val="000000"/>
          <w:spacing w:val="0"/>
          <w:sz w:val="30"/>
          <w:szCs w:val="30"/>
          <w:shd w:val="clear" w:fill="FFFFFF"/>
          <w:vertAlign w:val="baseline"/>
          <w:lang w:val="en-US"/>
        </w:rPr>
        <w:t>Amulya podilapu (22Q71A05C2)</w:t>
      </w:r>
      <w:r>
        <w:rPr>
          <w:rFonts w:hint="default" w:ascii="Times New Roman" w:hAnsi="Times New Roman" w:eastAsia="Times New Roman" w:cs="Times New Roman"/>
          <w:b w:val="0"/>
          <w:bCs w:val="0"/>
          <w:i w:val="0"/>
          <w:iCs w:val="0"/>
          <w:caps w:val="0"/>
          <w:color w:val="000000"/>
          <w:spacing w:val="0"/>
          <w:sz w:val="30"/>
          <w:szCs w:val="30"/>
          <w:shd w:val="clear" w:fill="FFFFFF"/>
          <w:vertAlign w:val="baseline"/>
        </w:rPr>
        <w:t> </w:t>
      </w:r>
    </w:p>
    <w:p w14:paraId="5CEEBD6B">
      <w:pPr>
        <w:pStyle w:val="3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576" w:right="0" w:firstLine="0"/>
        <w:jc w:val="center"/>
        <w:textAlignment w:val="baseline"/>
        <w:rPr>
          <w:b w:val="0"/>
          <w:bCs w:val="0"/>
          <w:i w:val="0"/>
          <w:iCs w:val="0"/>
          <w:color w:val="auto"/>
        </w:rPr>
      </w:pPr>
      <w:r>
        <w:rPr>
          <w:rFonts w:hint="default" w:ascii="Times New Roman" w:hAnsi="Times New Roman" w:eastAsia="Times New Roman" w:cs="Times New Roman"/>
          <w:b w:val="0"/>
          <w:bCs w:val="0"/>
          <w:i w:val="0"/>
          <w:iCs w:val="0"/>
          <w:caps w:val="0"/>
          <w:color w:val="000000"/>
          <w:spacing w:val="0"/>
          <w:sz w:val="30"/>
          <w:szCs w:val="30"/>
          <w:shd w:val="clear" w:fill="FFFFFF"/>
          <w:vertAlign w:val="baseline"/>
          <w:lang w:val="en-US"/>
        </w:rPr>
        <w:t>Abishek J (22Q71A0574)</w:t>
      </w:r>
      <w:r>
        <w:rPr>
          <w:rFonts w:hint="default" w:ascii="Times New Roman" w:hAnsi="Times New Roman" w:eastAsia="Times New Roman" w:cs="Times New Roman"/>
          <w:b w:val="0"/>
          <w:bCs w:val="0"/>
          <w:i w:val="0"/>
          <w:iCs w:val="0"/>
          <w:caps w:val="0"/>
          <w:color w:val="000000"/>
          <w:spacing w:val="0"/>
          <w:sz w:val="30"/>
          <w:szCs w:val="30"/>
          <w:shd w:val="clear" w:fill="FFFFFF"/>
          <w:vertAlign w:val="baseline"/>
        </w:rPr>
        <w:t> </w:t>
      </w:r>
    </w:p>
    <w:p w14:paraId="57B7B0F2">
      <w:pPr>
        <w:pStyle w:val="3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576" w:right="0" w:firstLine="0"/>
        <w:jc w:val="center"/>
        <w:textAlignment w:val="baseline"/>
        <w:rPr>
          <w:b w:val="0"/>
          <w:bCs w:val="0"/>
          <w:i w:val="0"/>
          <w:iCs w:val="0"/>
          <w:color w:val="auto"/>
        </w:rPr>
      </w:pPr>
      <w:r>
        <w:rPr>
          <w:rFonts w:hint="default" w:ascii="Times New Roman" w:hAnsi="Times New Roman" w:eastAsia="Times New Roman" w:cs="Times New Roman"/>
          <w:b w:val="0"/>
          <w:bCs w:val="0"/>
          <w:i w:val="0"/>
          <w:iCs w:val="0"/>
          <w:caps w:val="0"/>
          <w:color w:val="000000"/>
          <w:spacing w:val="0"/>
          <w:sz w:val="30"/>
          <w:szCs w:val="30"/>
          <w:shd w:val="clear" w:fill="FFFFFF"/>
          <w:vertAlign w:val="baseline"/>
          <w:lang w:val="en-US"/>
        </w:rPr>
        <w:t>G.V.S.Sai Varshith (22Q71A0569)</w:t>
      </w:r>
      <w:r>
        <w:rPr>
          <w:rFonts w:hint="default" w:ascii="Times New Roman" w:hAnsi="Times New Roman" w:eastAsia="Times New Roman" w:cs="Times New Roman"/>
          <w:b w:val="0"/>
          <w:bCs w:val="0"/>
          <w:i w:val="0"/>
          <w:iCs w:val="0"/>
          <w:caps w:val="0"/>
          <w:color w:val="000000"/>
          <w:spacing w:val="0"/>
          <w:sz w:val="30"/>
          <w:szCs w:val="30"/>
          <w:shd w:val="clear" w:fill="FFFFFF"/>
          <w:vertAlign w:val="baseline"/>
        </w:rPr>
        <w:t> </w:t>
      </w:r>
    </w:p>
    <w:p w14:paraId="715191DE">
      <w:pPr>
        <w:ind w:left="720"/>
        <w:jc w:val="center"/>
        <w:rPr>
          <w:rFonts w:ascii="Times New Roman" w:hAnsi="Times New Roman" w:cs="Times New Roman"/>
          <w:color w:val="000000" w:themeColor="text1"/>
          <w:sz w:val="30"/>
          <w:szCs w:val="30"/>
          <w14:textFill>
            <w14:solidFill>
              <w14:schemeClr w14:val="tx1"/>
            </w14:solidFill>
          </w14:textFill>
        </w:rPr>
      </w:pPr>
      <w:r>
        <w:rPr>
          <w:rFonts w:ascii="Times New Roman" w:hAnsi="Times New Roman" w:cs="Times New Roman"/>
          <w:color w:val="000000" w:themeColor="text1"/>
          <w:sz w:val="30"/>
          <w:szCs w:val="30"/>
          <w14:textFill>
            <w14:solidFill>
              <w14:schemeClr w14:val="tx1"/>
            </w14:solidFill>
          </w14:textFill>
        </w:rPr>
        <w:t xml:space="preserve"> </w:t>
      </w:r>
    </w:p>
    <w:p w14:paraId="6155D2AE">
      <w:pPr>
        <w:ind w:left="720"/>
        <w:jc w:val="center"/>
        <w:rPr>
          <w:rFonts w:ascii="Times New Roman" w:hAnsi="Times New Roman" w:cs="Times New Roman"/>
          <w:color w:val="000000" w:themeColor="text1"/>
          <w:sz w:val="30"/>
          <w:szCs w:val="30"/>
          <w14:textFill>
            <w14:solidFill>
              <w14:schemeClr w14:val="tx1"/>
            </w14:solidFill>
          </w14:textFill>
        </w:rPr>
      </w:pPr>
    </w:p>
    <w:bookmarkEnd w:id="0"/>
    <w:p w14:paraId="116A50A2">
      <w:pPr>
        <w:pStyle w:val="2"/>
        <w:rPr>
          <w:rFonts w:ascii="Times New Roman" w:hAnsi="Times New Roman" w:cs="Times New Roman"/>
          <w:color w:val="000000" w:themeColor="text1"/>
          <w14:textFill>
            <w14:solidFill>
              <w14:schemeClr w14:val="tx1"/>
            </w14:solidFill>
          </w14:textFill>
        </w:rPr>
      </w:pPr>
    </w:p>
    <w:p w14:paraId="4DC86E0A"/>
    <w:p w14:paraId="2EAF602A"/>
    <w:p w14:paraId="7517DAF4">
      <w:pPr>
        <w:rPr>
          <w:rFonts w:ascii="Times New Roman" w:hAnsi="Times New Roman" w:cs="Times New Roman"/>
        </w:rPr>
      </w:pPr>
    </w:p>
    <w:p w14:paraId="4B524CE5">
      <w:pPr>
        <w:pStyle w:val="2"/>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 INTRODUCTION</w:t>
      </w:r>
    </w:p>
    <w:p w14:paraId="2D580B0E">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 an era where mobility is integral to our lives, finding rental properties has become increasingly challenging. This holds especially true for students, professionals, and families who often face a maze of options and unreliable methods when moving to unfamiliar cities. Conventional approaches to house hunting, such as relying on brokers, verbal referrals, or navigating through countless social media posts, often prove to be time-consuming and frustrating. These methods frequently lack transparency, leading to misinformation and unnecessary delays in securing a rental property.</w:t>
      </w:r>
    </w:p>
    <w:p w14:paraId="2F5CD498">
      <w:pPr>
        <w:pStyle w:val="3"/>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1.1 Project Overview</w:t>
      </w:r>
    </w:p>
    <w:p w14:paraId="3FB64CCA">
      <w:pPr>
        <w:pStyle w:val="34"/>
        <w:rPr>
          <w:color w:val="000000" w:themeColor="text1"/>
          <w14:textFill>
            <w14:solidFill>
              <w14:schemeClr w14:val="tx1"/>
            </w14:solidFill>
          </w14:textFill>
        </w:rPr>
      </w:pPr>
      <w:r>
        <w:rPr>
          <w:color w:val="000000" w:themeColor="text1"/>
          <w14:textFill>
            <w14:solidFill>
              <w14:schemeClr w14:val="tx1"/>
            </w14:solidFill>
          </w14:textFill>
        </w:rPr>
        <w:t xml:space="preserve">To address these challenges, </w:t>
      </w:r>
      <w:r>
        <w:rPr>
          <w:rStyle w:val="35"/>
          <w:color w:val="000000" w:themeColor="text1"/>
          <w14:textFill>
            <w14:solidFill>
              <w14:schemeClr w14:val="tx1"/>
            </w14:solidFill>
          </w14:textFill>
        </w:rPr>
        <w:t>HOUSE HUNT</w:t>
      </w:r>
      <w:r>
        <w:rPr>
          <w:color w:val="000000" w:themeColor="text1"/>
          <w14:textFill>
            <w14:solidFill>
              <w14:schemeClr w14:val="tx1"/>
            </w14:solidFill>
          </w14:textFill>
        </w:rPr>
        <w:t>, a modern web-based application built on the MERN stack (MongoDB, Express.js, React.js, and Node.js), emerges as a solution aimed at redefining the house rental process. Leveraging cutting-edge technology, HOUSE HUNT offers a seamless experience for both landlords and tenants. Landlords can list properties with verified details, ensuring credibility and reliability. Tenants, on the other hand, gain access to a streamlined search feature that allows them to explore homes based on their preferences, including location, budget, and required amenities.</w:t>
      </w:r>
    </w:p>
    <w:p w14:paraId="4FACC8DC">
      <w:pPr>
        <w:pStyle w:val="34"/>
        <w:rPr>
          <w:color w:val="000000" w:themeColor="text1"/>
          <w14:textFill>
            <w14:solidFill>
              <w14:schemeClr w14:val="tx1"/>
            </w14:solidFill>
          </w14:textFill>
        </w:rPr>
      </w:pPr>
      <w:r>
        <w:rPr>
          <w:color w:val="000000" w:themeColor="text1"/>
          <w14:textFill>
            <w14:solidFill>
              <w14:schemeClr w14:val="tx1"/>
            </w14:solidFill>
          </w14:textFill>
        </w:rPr>
        <w:t>The application goes beyond basic functionalities by integrating advanced features that enhance convenience and security. These include user authentication to protect personal information, secure channels for communication between landlords and tenants, and real-time updates that foster transparency and trust. By bridging the gap between landlords and tenants, HOUSE HUNT eliminates common barriers in the rental process, such as miscommunication or delays, creating a unified digital platform.</w:t>
      </w:r>
    </w:p>
    <w:p w14:paraId="32A273D8">
      <w:pPr>
        <w:pStyle w:val="34"/>
        <w:rPr>
          <w:color w:val="000000" w:themeColor="text1"/>
          <w14:textFill>
            <w14:solidFill>
              <w14:schemeClr w14:val="tx1"/>
            </w14:solidFill>
          </w14:textFill>
        </w:rPr>
      </w:pPr>
      <w:r>
        <w:rPr>
          <w:color w:val="000000" w:themeColor="text1"/>
          <w14:textFill>
            <w14:solidFill>
              <w14:schemeClr w14:val="tx1"/>
            </w14:solidFill>
          </w14:textFill>
        </w:rPr>
        <w:t>The primary goal of HOUSE HUNT is to deliver convenience, trust, and efficiency in one comprehensive solution. This project aspires to redefine how people approach rental property searches, empowering users with accurate information and cutting-edge tools. By combining innovative design with practical usability, HOUSE HUNT promises to transform house hunting into a hassle-free and rewarding experience for all.</w:t>
      </w:r>
    </w:p>
    <w:p w14:paraId="235E985E">
      <w:pPr>
        <w:pStyle w:val="3"/>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1.2 Purpose</w:t>
      </w:r>
    </w:p>
    <w:p w14:paraId="1BC37CA7">
      <w:p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xml:space="preserve">The primary purpose of </w:t>
      </w:r>
      <w:r>
        <w:rPr>
          <w:rFonts w:ascii="Times New Roman" w:hAnsi="Times New Roman" w:eastAsia="Times New Roman" w:cs="Times New Roman"/>
          <w:b/>
          <w:bCs/>
          <w:color w:val="000000" w:themeColor="text1"/>
          <w:sz w:val="24"/>
          <w:szCs w:val="24"/>
          <w14:textFill>
            <w14:solidFill>
              <w14:schemeClr w14:val="tx1"/>
            </w14:solidFill>
          </w14:textFill>
        </w:rPr>
        <w:t>HOUSE HUNT</w:t>
      </w:r>
      <w:r>
        <w:rPr>
          <w:rFonts w:ascii="Times New Roman" w:hAnsi="Times New Roman" w:eastAsia="Times New Roman" w:cs="Times New Roman"/>
          <w:color w:val="000000" w:themeColor="text1"/>
          <w:sz w:val="24"/>
          <w:szCs w:val="24"/>
          <w14:textFill>
            <w14:solidFill>
              <w14:schemeClr w14:val="tx1"/>
            </w14:solidFill>
          </w14:textFill>
        </w:rPr>
        <w:t xml:space="preserve"> is to revolutionize the way people search for and list rental properties by offering a centralized and trustworthy digital platform. In an era where renting a home can often be a stressful and time-consuming process, HOUSE HUNT aims to streamline the journey for both property owners and seekers by addressing core challenges and inefficiencies in the current rental market.</w:t>
      </w:r>
    </w:p>
    <w:p w14:paraId="3591D1E9">
      <w:p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Specifically, the objectives of HOUSE HUNT include:</w:t>
      </w:r>
    </w:p>
    <w:p w14:paraId="362E96CF">
      <w:pPr>
        <w:numPr>
          <w:ilvl w:val="0"/>
          <w:numId w:val="7"/>
        </w:num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Centralized Rental Listings:</w:t>
      </w:r>
      <w:r>
        <w:rPr>
          <w:rFonts w:ascii="Times New Roman" w:hAnsi="Times New Roman" w:eastAsia="Times New Roman" w:cs="Times New Roman"/>
          <w:color w:val="000000" w:themeColor="text1"/>
          <w:sz w:val="24"/>
          <w:szCs w:val="24"/>
          <w14:textFill>
            <w14:solidFill>
              <w14:schemeClr w14:val="tx1"/>
            </w14:solidFill>
          </w14:textFill>
        </w:rPr>
        <w:t xml:space="preserve"> To provide a single, easy-to-use digital platform where landlords can list their properties and tenants can explore available options without hopping across multiple platforms or relying on word-of-mouth.</w:t>
      </w:r>
    </w:p>
    <w:p w14:paraId="345C61C2">
      <w:pPr>
        <w:numPr>
          <w:ilvl w:val="0"/>
          <w:numId w:val="7"/>
        </w:num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Broker-Free Interactions:</w:t>
      </w:r>
      <w:r>
        <w:rPr>
          <w:rFonts w:ascii="Times New Roman" w:hAnsi="Times New Roman" w:eastAsia="Times New Roman" w:cs="Times New Roman"/>
          <w:color w:val="000000" w:themeColor="text1"/>
          <w:sz w:val="24"/>
          <w:szCs w:val="24"/>
          <w14:textFill>
            <w14:solidFill>
              <w14:schemeClr w14:val="tx1"/>
            </w14:solidFill>
          </w14:textFill>
        </w:rPr>
        <w:t xml:space="preserve"> To eliminate the reliance on brokers and middlemen by enabling direct communication between property owners and prospective tenants. This helps in reducing additional brokerage fees and ensures transparency in negotiations and agreements.</w:t>
      </w:r>
    </w:p>
    <w:p w14:paraId="571F3228">
      <w:pPr>
        <w:numPr>
          <w:ilvl w:val="0"/>
          <w:numId w:val="7"/>
        </w:num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Verified Listings for Trust and Safety:</w:t>
      </w:r>
      <w:r>
        <w:rPr>
          <w:rFonts w:ascii="Times New Roman" w:hAnsi="Times New Roman" w:eastAsia="Times New Roman" w:cs="Times New Roman"/>
          <w:color w:val="000000" w:themeColor="text1"/>
          <w:sz w:val="24"/>
          <w:szCs w:val="24"/>
          <w14:textFill>
            <w14:solidFill>
              <w14:schemeClr w14:val="tx1"/>
            </w14:solidFill>
          </w14:textFill>
        </w:rPr>
        <w:t xml:space="preserve"> To promote user trust and safety by ensuring all property listings undergo a verification process. This minimizes the risk of fraud, fake listings, or misleading property information that often misguides tenants.</w:t>
      </w:r>
    </w:p>
    <w:p w14:paraId="62D40AD6">
      <w:pPr>
        <w:numPr>
          <w:ilvl w:val="0"/>
          <w:numId w:val="7"/>
        </w:num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Advanced Filtering and Real-Time Availability:</w:t>
      </w:r>
      <w:r>
        <w:rPr>
          <w:rFonts w:ascii="Times New Roman" w:hAnsi="Times New Roman" w:eastAsia="Times New Roman" w:cs="Times New Roman"/>
          <w:color w:val="000000" w:themeColor="text1"/>
          <w:sz w:val="24"/>
          <w:szCs w:val="24"/>
          <w14:textFill>
            <w14:solidFill>
              <w14:schemeClr w14:val="tx1"/>
            </w14:solidFill>
          </w14:textFill>
        </w:rPr>
        <w:t xml:space="preserve"> To empower users with intelligent filtering options based on location, budget, property type (e.g., apartment, shared accommodation, independent house), and real-time availability status, allowing for efficient property discovery.</w:t>
      </w:r>
    </w:p>
    <w:p w14:paraId="7BB09991">
      <w:pPr>
        <w:numPr>
          <w:ilvl w:val="0"/>
          <w:numId w:val="7"/>
        </w:num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Enhanced User Experience:</w:t>
      </w:r>
      <w:r>
        <w:rPr>
          <w:rFonts w:ascii="Times New Roman" w:hAnsi="Times New Roman" w:eastAsia="Times New Roman" w:cs="Times New Roman"/>
          <w:color w:val="000000" w:themeColor="text1"/>
          <w:sz w:val="24"/>
          <w:szCs w:val="24"/>
          <w14:textFill>
            <w14:solidFill>
              <w14:schemeClr w14:val="tx1"/>
            </w14:solidFill>
          </w14:textFill>
        </w:rPr>
        <w:t xml:space="preserve"> To make the renting process faster, more secure, and convenient, especially for users relocating due to job transfers, educational opportunities, or family requirements. The platform is designed with a user-first approach, ensuring intuitive navigation and reliable support.</w:t>
      </w:r>
    </w:p>
    <w:p w14:paraId="41004A1C">
      <w:p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By meeting these goals, HOUSE HUNT strives to create a transparent, efficient, and user-friendly rental ecosystem that benefits all stakeholders—property owners, tenants, and communities—while fostering trust, speed, and convenience in the home renting experience.</w:t>
      </w:r>
    </w:p>
    <w:p w14:paraId="23079E18">
      <w:p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5FF9E20A">
      <w:p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06E52BA2">
      <w:p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219A5C7D">
      <w:p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1BF5092C">
      <w:p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652B5869">
      <w:p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4BCF35E8">
      <w:p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1672C7A5">
      <w:p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07E1FB1B">
      <w:p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38837559">
      <w:p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73DF4A04">
      <w:pPr>
        <w:pStyle w:val="2"/>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 IDEATION PHASE</w:t>
      </w:r>
    </w:p>
    <w:p w14:paraId="5827657A">
      <w:pPr>
        <w:pStyle w:val="3"/>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2.1 Problem Statement</w:t>
      </w:r>
    </w:p>
    <w:p w14:paraId="071A2BD0">
      <w:pP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Customer Problem Statement :</w:t>
      </w:r>
    </w:p>
    <w:p w14:paraId="120F78F2">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 customer problem statement helps the team focus on solving real-world issues that target users face while looking for or listing rental properties. These statements were built by putting ourselves in the shoes of tenants and owners, analyzing their behavior, and understanding their frustrations.</w:t>
      </w:r>
    </w:p>
    <w:p w14:paraId="769FA019">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Finding and renting a house in today’s fast-paced world can be an overwhelming experience for both tenants and property owners. Existing rental platforms often fail to address the real pain points of users, such as trust, convenience, and transparency. Most tenants struggle to find verified listings, end up browsing multiple unorganized websites, or even fall victim to fake or misleading advertisements. On the other hand, property owners face difficulty in listing their properties, managing tenant communication, and filtering out genuine inquiries from spam.</w:t>
      </w:r>
    </w:p>
    <w:p w14:paraId="64CDC429">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This project aims to develop a modern, user-friendly house rental platform – </w:t>
      </w:r>
      <w:r>
        <w:rPr>
          <w:rStyle w:val="35"/>
          <w:rFonts w:ascii="Times New Roman" w:hAnsi="Times New Roman" w:cs="Times New Roman"/>
          <w:color w:val="000000" w:themeColor="text1"/>
          <w:sz w:val="24"/>
          <w:szCs w:val="24"/>
          <w14:textFill>
            <w14:solidFill>
              <w14:schemeClr w14:val="tx1"/>
            </w14:solidFill>
          </w14:textFill>
        </w:rPr>
        <w:t>HOUSE HUNT</w:t>
      </w:r>
      <w:r>
        <w:rPr>
          <w:rFonts w:ascii="Times New Roman" w:hAnsi="Times New Roman" w:cs="Times New Roman"/>
          <w:color w:val="000000" w:themeColor="text1"/>
          <w:sz w:val="24"/>
          <w:szCs w:val="24"/>
          <w14:textFill>
            <w14:solidFill>
              <w14:schemeClr w14:val="tx1"/>
            </w14:solidFill>
          </w14:textFill>
        </w:rPr>
        <w:t xml:space="preserve"> – using the MERN stack (MongoDB, Express.js, React.js, Node.js). The app will centralize verified property listings, simplify communication between tenants and owners, and ensure transparency and trust throughout the process.</w:t>
      </w:r>
    </w:p>
    <w:p w14:paraId="44EB3415">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Key Problems Identified:</w:t>
      </w:r>
    </w:p>
    <w:p w14:paraId="0E39E5A5">
      <w:pPr>
        <w:pStyle w:val="145"/>
        <w:numPr>
          <w:ilvl w:val="0"/>
          <w:numId w:val="8"/>
        </w:numPr>
        <w:spacing w:after="160" w:line="259"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Scattered Listings</w:t>
      </w:r>
      <w:r>
        <w:rPr>
          <w:rFonts w:ascii="Times New Roman" w:hAnsi="Times New Roman" w:cs="Times New Roman"/>
          <w:color w:val="000000" w:themeColor="text1"/>
          <w:sz w:val="24"/>
          <w:szCs w:val="24"/>
          <w14:textFill>
            <w14:solidFill>
              <w14:schemeClr w14:val="tx1"/>
            </w14:solidFill>
          </w14:textFill>
        </w:rPr>
        <w:t>: Rental listings are distributed across multiple websites with no standardization or centralized access.</w:t>
      </w:r>
    </w:p>
    <w:p w14:paraId="5E2BA083">
      <w:pPr>
        <w:pStyle w:val="145"/>
        <w:numPr>
          <w:ilvl w:val="0"/>
          <w:numId w:val="8"/>
        </w:numPr>
        <w:spacing w:after="160" w:line="259"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Lack of Trust</w:t>
      </w:r>
      <w:r>
        <w:rPr>
          <w:rFonts w:ascii="Times New Roman" w:hAnsi="Times New Roman" w:cs="Times New Roman"/>
          <w:color w:val="000000" w:themeColor="text1"/>
          <w:sz w:val="24"/>
          <w:szCs w:val="24"/>
          <w14:textFill>
            <w14:solidFill>
              <w14:schemeClr w14:val="tx1"/>
            </w14:solidFill>
          </w14:textFill>
        </w:rPr>
        <w:t>: Users often encounter fake listings or misleading information, leading to safety and financial concerns.</w:t>
      </w:r>
    </w:p>
    <w:p w14:paraId="4AB9BCEC">
      <w:pPr>
        <w:pStyle w:val="145"/>
        <w:numPr>
          <w:ilvl w:val="0"/>
          <w:numId w:val="8"/>
        </w:numPr>
        <w:spacing w:after="160" w:line="259"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Poor Communication</w:t>
      </w:r>
      <w:r>
        <w:rPr>
          <w:rFonts w:ascii="Times New Roman" w:hAnsi="Times New Roman" w:cs="Times New Roman"/>
          <w:color w:val="000000" w:themeColor="text1"/>
          <w:sz w:val="24"/>
          <w:szCs w:val="24"/>
          <w14:textFill>
            <w14:solidFill>
              <w14:schemeClr w14:val="tx1"/>
            </w14:solidFill>
          </w14:textFill>
        </w:rPr>
        <w:t>: Tenants and owners rely on calls or third-party brokers, which adds friction and delay.</w:t>
      </w:r>
    </w:p>
    <w:p w14:paraId="529182D3">
      <w:pPr>
        <w:pStyle w:val="145"/>
        <w:numPr>
          <w:ilvl w:val="0"/>
          <w:numId w:val="8"/>
        </w:numPr>
        <w:spacing w:after="160" w:line="259"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No Real-time Updates</w:t>
      </w:r>
      <w:r>
        <w:rPr>
          <w:rFonts w:ascii="Times New Roman" w:hAnsi="Times New Roman" w:cs="Times New Roman"/>
          <w:color w:val="000000" w:themeColor="text1"/>
          <w:sz w:val="24"/>
          <w:szCs w:val="24"/>
          <w14:textFill>
            <w14:solidFill>
              <w14:schemeClr w14:val="tx1"/>
            </w14:solidFill>
          </w14:textFill>
        </w:rPr>
        <w:t>: Listings often remain outdated or unavailable, wasting users’ time and effort.</w:t>
      </w:r>
    </w:p>
    <w:p w14:paraId="3354B15E">
      <w:pPr>
        <w:pStyle w:val="145"/>
        <w:numPr>
          <w:ilvl w:val="0"/>
          <w:numId w:val="8"/>
        </w:numPr>
        <w:spacing w:after="160" w:line="259"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Limited Dashboard for Owners</w:t>
      </w:r>
      <w:r>
        <w:rPr>
          <w:rFonts w:ascii="Times New Roman" w:hAnsi="Times New Roman" w:cs="Times New Roman"/>
          <w:color w:val="000000" w:themeColor="text1"/>
          <w:sz w:val="24"/>
          <w:szCs w:val="24"/>
          <w14:textFill>
            <w14:solidFill>
              <w14:schemeClr w14:val="tx1"/>
            </w14:solidFill>
          </w14:textFill>
        </w:rPr>
        <w:t>: Owners have minimal tools to manage their properties, inquiries, or tenant data efficiently.</w:t>
      </w:r>
    </w:p>
    <w:p w14:paraId="53253F62">
      <w:pPr>
        <w:pStyle w:val="145"/>
        <w:numPr>
          <w:ilvl w:val="0"/>
          <w:numId w:val="8"/>
        </w:numPr>
        <w:spacing w:after="160" w:line="259"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Overwhelming User Experience</w:t>
      </w:r>
      <w:r>
        <w:rPr>
          <w:rFonts w:ascii="Times New Roman" w:hAnsi="Times New Roman" w:cs="Times New Roman"/>
          <w:color w:val="000000" w:themeColor="text1"/>
          <w:sz w:val="24"/>
          <w:szCs w:val="24"/>
          <w14:textFill>
            <w14:solidFill>
              <w14:schemeClr w14:val="tx1"/>
            </w14:solidFill>
          </w14:textFill>
        </w:rPr>
        <w:t>: The rental journey becomes frustrating due to information overload and lack of guidance.</w:t>
      </w:r>
    </w:p>
    <w:p w14:paraId="56FD8371">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Our Goal:</w:t>
      </w:r>
    </w:p>
    <w:p w14:paraId="56A87505">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To build a </w:t>
      </w:r>
      <w:r>
        <w:rPr>
          <w:rStyle w:val="35"/>
          <w:rFonts w:ascii="Times New Roman" w:hAnsi="Times New Roman" w:cs="Times New Roman"/>
          <w:color w:val="000000" w:themeColor="text1"/>
          <w:sz w:val="24"/>
          <w:szCs w:val="24"/>
          <w14:textFill>
            <w14:solidFill>
              <w14:schemeClr w14:val="tx1"/>
            </w14:solidFill>
          </w14:textFill>
        </w:rPr>
        <w:t>secure, scalable, and intuitive web application</w:t>
      </w:r>
      <w:r>
        <w:rPr>
          <w:rFonts w:ascii="Times New Roman" w:hAnsi="Times New Roman" w:cs="Times New Roman"/>
          <w:color w:val="000000" w:themeColor="text1"/>
          <w:sz w:val="24"/>
          <w:szCs w:val="24"/>
          <w14:textFill>
            <w14:solidFill>
              <w14:schemeClr w14:val="tx1"/>
            </w14:solidFill>
          </w14:textFill>
        </w:rPr>
        <w:t xml:space="preserve"> that addresses these problems and makes house hunting and property listing </w:t>
      </w:r>
      <w:r>
        <w:rPr>
          <w:rStyle w:val="35"/>
          <w:rFonts w:ascii="Times New Roman" w:hAnsi="Times New Roman" w:cs="Times New Roman"/>
          <w:color w:val="000000" w:themeColor="text1"/>
          <w:sz w:val="24"/>
          <w:szCs w:val="24"/>
          <w14:textFill>
            <w14:solidFill>
              <w14:schemeClr w14:val="tx1"/>
            </w14:solidFill>
          </w14:textFill>
        </w:rPr>
        <w:t>simpler, safer, and smarter</w:t>
      </w:r>
      <w:r>
        <w:rPr>
          <w:rFonts w:ascii="Times New Roman" w:hAnsi="Times New Roman" w:cs="Times New Roman"/>
          <w:color w:val="000000" w:themeColor="text1"/>
          <w:sz w:val="24"/>
          <w:szCs w:val="24"/>
          <w14:textFill>
            <w14:solidFill>
              <w14:schemeClr w14:val="tx1"/>
            </w14:solidFill>
          </w14:textFill>
        </w:rPr>
        <w:t xml:space="preserve"> for everyone involved.</w:t>
      </w:r>
    </w:p>
    <w:p w14:paraId="179E1B08">
      <w:pPr>
        <w:rPr>
          <w:rFonts w:ascii="Times New Roman" w:hAnsi="Times New Roman" w:cs="Times New Roman"/>
          <w:b/>
          <w:color w:val="000000" w:themeColor="text1"/>
          <w:sz w:val="24"/>
          <w:szCs w:val="24"/>
          <w14:textFill>
            <w14:solidFill>
              <w14:schemeClr w14:val="tx1"/>
            </w14:solidFill>
          </w14:textFill>
        </w:rPr>
      </w:pPr>
    </w:p>
    <w:tbl>
      <w:tblPr>
        <w:tblStyle w:val="12"/>
        <w:tblW w:w="10132" w:type="dxa"/>
        <w:jc w:val="center"/>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1283"/>
        <w:gridCol w:w="1709"/>
        <w:gridCol w:w="1605"/>
        <w:gridCol w:w="1833"/>
        <w:gridCol w:w="1781"/>
        <w:gridCol w:w="1921"/>
      </w:tblGrid>
      <w:tr w14:paraId="4ABCE6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580" w:hRule="atLeast"/>
          <w:tblHeader/>
          <w:tblCellSpacing w:w="15" w:type="dxa"/>
          <w:jc w:val="center"/>
        </w:trPr>
        <w:tc>
          <w:tcPr>
            <w:tcW w:w="0" w:type="auto"/>
            <w:vAlign w:val="center"/>
          </w:tcPr>
          <w:p w14:paraId="277FD00F">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Problem Statement (PS)</w:t>
            </w:r>
          </w:p>
        </w:tc>
        <w:tc>
          <w:tcPr>
            <w:tcW w:w="0" w:type="auto"/>
            <w:vAlign w:val="center"/>
          </w:tcPr>
          <w:p w14:paraId="6D5D943B">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I am (Customer)</w:t>
            </w:r>
          </w:p>
        </w:tc>
        <w:tc>
          <w:tcPr>
            <w:tcW w:w="0" w:type="auto"/>
            <w:vAlign w:val="center"/>
          </w:tcPr>
          <w:p w14:paraId="3A0C91E5">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I’m trying to</w:t>
            </w:r>
          </w:p>
        </w:tc>
        <w:tc>
          <w:tcPr>
            <w:tcW w:w="0" w:type="auto"/>
            <w:vAlign w:val="center"/>
          </w:tcPr>
          <w:p w14:paraId="0F45DEC7">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But</w:t>
            </w:r>
          </w:p>
        </w:tc>
        <w:tc>
          <w:tcPr>
            <w:tcW w:w="0" w:type="auto"/>
            <w:vAlign w:val="center"/>
          </w:tcPr>
          <w:p w14:paraId="068030F1">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Because</w:t>
            </w:r>
          </w:p>
        </w:tc>
        <w:tc>
          <w:tcPr>
            <w:tcW w:w="0" w:type="auto"/>
            <w:vAlign w:val="center"/>
          </w:tcPr>
          <w:p w14:paraId="7EE24D50">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Which makes me feel</w:t>
            </w:r>
          </w:p>
        </w:tc>
      </w:tr>
      <w:tr w14:paraId="274F48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1351" w:hRule="atLeast"/>
          <w:tblCellSpacing w:w="15" w:type="dxa"/>
          <w:jc w:val="center"/>
        </w:trPr>
        <w:tc>
          <w:tcPr>
            <w:tcW w:w="0" w:type="auto"/>
            <w:vAlign w:val="center"/>
          </w:tcPr>
          <w:p w14:paraId="4BD09C97">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PS-1</w:t>
            </w:r>
          </w:p>
        </w:tc>
        <w:tc>
          <w:tcPr>
            <w:tcW w:w="0" w:type="auto"/>
            <w:vAlign w:val="center"/>
          </w:tcPr>
          <w:p w14:paraId="1D1419BC">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 college student looking for a room near my campus</w:t>
            </w:r>
          </w:p>
        </w:tc>
        <w:tc>
          <w:tcPr>
            <w:tcW w:w="0" w:type="auto"/>
            <w:vAlign w:val="center"/>
          </w:tcPr>
          <w:p w14:paraId="272C02B6">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Find an affordable rental with decent amenities</w:t>
            </w:r>
          </w:p>
        </w:tc>
        <w:tc>
          <w:tcPr>
            <w:tcW w:w="0" w:type="auto"/>
            <w:vAlign w:val="center"/>
          </w:tcPr>
          <w:p w14:paraId="5E70C98C">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All listings are scattered across different platforms with no verification</w:t>
            </w:r>
          </w:p>
        </w:tc>
        <w:tc>
          <w:tcPr>
            <w:tcW w:w="0" w:type="auto"/>
            <w:vAlign w:val="center"/>
          </w:tcPr>
          <w:p w14:paraId="27F0DA00">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There is no centralized, trustworthy source for verified student housing</w:t>
            </w:r>
          </w:p>
        </w:tc>
        <w:tc>
          <w:tcPr>
            <w:tcW w:w="0" w:type="auto"/>
            <w:vAlign w:val="center"/>
          </w:tcPr>
          <w:p w14:paraId="5DE7F92E">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Frustrated, overwhelmed, and anxious about being scammed</w:t>
            </w:r>
          </w:p>
        </w:tc>
      </w:tr>
      <w:tr w14:paraId="3B5B1A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1161" w:hRule="atLeast"/>
          <w:tblCellSpacing w:w="15" w:type="dxa"/>
          <w:jc w:val="center"/>
        </w:trPr>
        <w:tc>
          <w:tcPr>
            <w:tcW w:w="0" w:type="auto"/>
            <w:vAlign w:val="center"/>
          </w:tcPr>
          <w:p w14:paraId="27AF94E9">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PS-2</w:t>
            </w:r>
          </w:p>
        </w:tc>
        <w:tc>
          <w:tcPr>
            <w:tcW w:w="0" w:type="auto"/>
            <w:vAlign w:val="center"/>
          </w:tcPr>
          <w:p w14:paraId="15F06C50">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 property owner with a vacant flat</w:t>
            </w:r>
          </w:p>
        </w:tc>
        <w:tc>
          <w:tcPr>
            <w:tcW w:w="0" w:type="auto"/>
            <w:vAlign w:val="center"/>
          </w:tcPr>
          <w:p w14:paraId="4377FF58">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List my property online to reach potential tenants</w:t>
            </w:r>
          </w:p>
        </w:tc>
        <w:tc>
          <w:tcPr>
            <w:tcW w:w="0" w:type="auto"/>
            <w:vAlign w:val="center"/>
          </w:tcPr>
          <w:p w14:paraId="6D8BBB57">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The process is complicated and full of spam inquiries</w:t>
            </w:r>
          </w:p>
        </w:tc>
        <w:tc>
          <w:tcPr>
            <w:tcW w:w="0" w:type="auto"/>
            <w:vAlign w:val="center"/>
          </w:tcPr>
          <w:p w14:paraId="249EF9C9">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Most platforms have poor filters and no easy-to-use dashboard</w:t>
            </w:r>
          </w:p>
        </w:tc>
        <w:tc>
          <w:tcPr>
            <w:tcW w:w="0" w:type="auto"/>
            <w:vAlign w:val="center"/>
          </w:tcPr>
          <w:p w14:paraId="01E14D32">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Helpless and unsure if I will find genuine tenants</w:t>
            </w:r>
          </w:p>
        </w:tc>
      </w:tr>
      <w:tr w14:paraId="7B6958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1161" w:hRule="atLeast"/>
          <w:tblCellSpacing w:w="15" w:type="dxa"/>
          <w:jc w:val="center"/>
        </w:trPr>
        <w:tc>
          <w:tcPr>
            <w:tcW w:w="0" w:type="auto"/>
            <w:vAlign w:val="center"/>
          </w:tcPr>
          <w:p w14:paraId="3126E248">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PS-3</w:t>
            </w:r>
          </w:p>
        </w:tc>
        <w:tc>
          <w:tcPr>
            <w:tcW w:w="0" w:type="auto"/>
            <w:vAlign w:val="center"/>
          </w:tcPr>
          <w:p w14:paraId="3BC3BF7F">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 working professional relocating to a new city</w:t>
            </w:r>
          </w:p>
        </w:tc>
        <w:tc>
          <w:tcPr>
            <w:tcW w:w="0" w:type="auto"/>
            <w:vAlign w:val="center"/>
          </w:tcPr>
          <w:p w14:paraId="5F962EB8">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Shortlist houses that match my budget and location preference</w:t>
            </w:r>
          </w:p>
        </w:tc>
        <w:tc>
          <w:tcPr>
            <w:tcW w:w="0" w:type="auto"/>
            <w:vAlign w:val="center"/>
          </w:tcPr>
          <w:p w14:paraId="1F8B42E7">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I have to call each owner individually to check availability</w:t>
            </w:r>
          </w:p>
        </w:tc>
        <w:tc>
          <w:tcPr>
            <w:tcW w:w="0" w:type="auto"/>
            <w:vAlign w:val="center"/>
          </w:tcPr>
          <w:p w14:paraId="3C926DA3">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Current platforms lack real-time updates and modern user experience</w:t>
            </w:r>
          </w:p>
        </w:tc>
        <w:tc>
          <w:tcPr>
            <w:tcW w:w="0" w:type="auto"/>
            <w:vAlign w:val="center"/>
          </w:tcPr>
          <w:p w14:paraId="5884D843">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Annoyed and drained during an already stressful time</w:t>
            </w:r>
          </w:p>
        </w:tc>
      </w:tr>
      <w:tr w14:paraId="33A0DD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971" w:hRule="atLeast"/>
          <w:tblCellSpacing w:w="15" w:type="dxa"/>
          <w:jc w:val="center"/>
        </w:trPr>
        <w:tc>
          <w:tcPr>
            <w:tcW w:w="0" w:type="auto"/>
            <w:vAlign w:val="center"/>
          </w:tcPr>
          <w:p w14:paraId="1369C93D">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PS-4</w:t>
            </w:r>
          </w:p>
        </w:tc>
        <w:tc>
          <w:tcPr>
            <w:tcW w:w="0" w:type="auto"/>
            <w:vAlign w:val="center"/>
          </w:tcPr>
          <w:p w14:paraId="5C59F6DC">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 tenant who used personal contacts to find houses before</w:t>
            </w:r>
          </w:p>
        </w:tc>
        <w:tc>
          <w:tcPr>
            <w:tcW w:w="0" w:type="auto"/>
            <w:vAlign w:val="center"/>
          </w:tcPr>
          <w:p w14:paraId="02603DA0">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Use digital tools this time to make it faster and more reliable</w:t>
            </w:r>
          </w:p>
        </w:tc>
        <w:tc>
          <w:tcPr>
            <w:tcW w:w="0" w:type="auto"/>
            <w:vAlign w:val="center"/>
          </w:tcPr>
          <w:p w14:paraId="4128E596">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I don’t trust many of the listings or apps I find</w:t>
            </w:r>
          </w:p>
        </w:tc>
        <w:tc>
          <w:tcPr>
            <w:tcW w:w="0" w:type="auto"/>
            <w:vAlign w:val="center"/>
          </w:tcPr>
          <w:p w14:paraId="58FC89C1">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There is a lack of verified listings and user reviews</w:t>
            </w:r>
          </w:p>
        </w:tc>
        <w:tc>
          <w:tcPr>
            <w:tcW w:w="0" w:type="auto"/>
            <w:vAlign w:val="center"/>
          </w:tcPr>
          <w:p w14:paraId="6B3D8EEC">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Skeptical and hesitant to try online rental services</w:t>
            </w:r>
          </w:p>
        </w:tc>
      </w:tr>
    </w:tbl>
    <w:p w14:paraId="3D5CB6BC">
      <w:pPr>
        <w:jc w:val="both"/>
        <w:rPr>
          <w:rFonts w:ascii="Times New Roman" w:hAnsi="Times New Roman" w:cs="Times New Roman"/>
          <w:color w:val="000000" w:themeColor="text1"/>
          <w:sz w:val="24"/>
          <w:szCs w:val="24"/>
          <w14:textFill>
            <w14:solidFill>
              <w14:schemeClr w14:val="tx1"/>
            </w14:solidFill>
          </w14:textFill>
        </w:rPr>
      </w:pPr>
    </w:p>
    <w:p w14:paraId="28DB0CFC">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Key Takeaways from Customer Problem Statements</w:t>
      </w:r>
    </w:p>
    <w:p w14:paraId="768DEC58">
      <w:pPr>
        <w:pStyle w:val="145"/>
        <w:numPr>
          <w:ilvl w:val="0"/>
          <w:numId w:val="9"/>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Tenants are looking for </w:t>
      </w:r>
      <w:r>
        <w:rPr>
          <w:rStyle w:val="35"/>
          <w:rFonts w:ascii="Times New Roman" w:hAnsi="Times New Roman" w:cs="Times New Roman"/>
          <w:color w:val="000000" w:themeColor="text1"/>
          <w:sz w:val="24"/>
          <w:szCs w:val="24"/>
          <w14:textFill>
            <w14:solidFill>
              <w14:schemeClr w14:val="tx1"/>
            </w14:solidFill>
          </w14:textFill>
        </w:rPr>
        <w:t>reliability, convenience, and verified listings</w:t>
      </w:r>
      <w:r>
        <w:rPr>
          <w:rFonts w:ascii="Times New Roman" w:hAnsi="Times New Roman" w:cs="Times New Roman"/>
          <w:color w:val="000000" w:themeColor="text1"/>
          <w:sz w:val="24"/>
          <w:szCs w:val="24"/>
          <w14:textFill>
            <w14:solidFill>
              <w14:schemeClr w14:val="tx1"/>
            </w14:solidFill>
          </w14:textFill>
        </w:rPr>
        <w:t>.</w:t>
      </w:r>
    </w:p>
    <w:p w14:paraId="3DB0F324">
      <w:pPr>
        <w:pStyle w:val="145"/>
        <w:numPr>
          <w:ilvl w:val="0"/>
          <w:numId w:val="9"/>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Property owners want </w:t>
      </w:r>
      <w:r>
        <w:rPr>
          <w:rStyle w:val="35"/>
          <w:rFonts w:ascii="Times New Roman" w:hAnsi="Times New Roman" w:cs="Times New Roman"/>
          <w:color w:val="000000" w:themeColor="text1"/>
          <w:sz w:val="24"/>
          <w:szCs w:val="24"/>
          <w14:textFill>
            <w14:solidFill>
              <w14:schemeClr w14:val="tx1"/>
            </w14:solidFill>
          </w14:textFill>
        </w:rPr>
        <w:t>ease of listing, control, and fewer fake inquiries</w:t>
      </w:r>
      <w:r>
        <w:rPr>
          <w:rFonts w:ascii="Times New Roman" w:hAnsi="Times New Roman" w:cs="Times New Roman"/>
          <w:color w:val="000000" w:themeColor="text1"/>
          <w:sz w:val="24"/>
          <w:szCs w:val="24"/>
          <w14:textFill>
            <w14:solidFill>
              <w14:schemeClr w14:val="tx1"/>
            </w14:solidFill>
          </w14:textFill>
        </w:rPr>
        <w:t>.</w:t>
      </w:r>
    </w:p>
    <w:p w14:paraId="486C79A1">
      <w:pPr>
        <w:pStyle w:val="145"/>
        <w:numPr>
          <w:ilvl w:val="0"/>
          <w:numId w:val="9"/>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Both parties need a </w:t>
      </w:r>
      <w:r>
        <w:rPr>
          <w:rStyle w:val="35"/>
          <w:rFonts w:ascii="Times New Roman" w:hAnsi="Times New Roman" w:cs="Times New Roman"/>
          <w:color w:val="000000" w:themeColor="text1"/>
          <w:sz w:val="24"/>
          <w:szCs w:val="24"/>
          <w14:textFill>
            <w14:solidFill>
              <w14:schemeClr w14:val="tx1"/>
            </w14:solidFill>
          </w14:textFill>
        </w:rPr>
        <w:t>centralized, trustworthy platform</w:t>
      </w:r>
      <w:r>
        <w:rPr>
          <w:rFonts w:ascii="Times New Roman" w:hAnsi="Times New Roman" w:cs="Times New Roman"/>
          <w:color w:val="000000" w:themeColor="text1"/>
          <w:sz w:val="24"/>
          <w:szCs w:val="24"/>
          <w14:textFill>
            <w14:solidFill>
              <w14:schemeClr w14:val="tx1"/>
            </w14:solidFill>
          </w14:textFill>
        </w:rPr>
        <w:t xml:space="preserve"> with real-time updates and good UX.</w:t>
      </w:r>
    </w:p>
    <w:p w14:paraId="7A6CD40E">
      <w:pPr>
        <w:pStyle w:val="145"/>
        <w:numPr>
          <w:ilvl w:val="0"/>
          <w:numId w:val="9"/>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Emotional pain points include </w:t>
      </w:r>
      <w:r>
        <w:rPr>
          <w:rStyle w:val="35"/>
          <w:rFonts w:ascii="Times New Roman" w:hAnsi="Times New Roman" w:cs="Times New Roman"/>
          <w:color w:val="000000" w:themeColor="text1"/>
          <w:sz w:val="24"/>
          <w:szCs w:val="24"/>
          <w14:textFill>
            <w14:solidFill>
              <w14:schemeClr w14:val="tx1"/>
            </w14:solidFill>
          </w14:textFill>
        </w:rPr>
        <w:t>frustration, skepticism, stress, and decision fatigue</w:t>
      </w:r>
      <w:r>
        <w:rPr>
          <w:rFonts w:ascii="Times New Roman" w:hAnsi="Times New Roman" w:cs="Times New Roman"/>
          <w:color w:val="000000" w:themeColor="text1"/>
          <w:sz w:val="24"/>
          <w:szCs w:val="24"/>
          <w14:textFill>
            <w14:solidFill>
              <w14:schemeClr w14:val="tx1"/>
            </w14:solidFill>
          </w14:textFill>
        </w:rPr>
        <w:t>.</w:t>
      </w:r>
    </w:p>
    <w:p w14:paraId="3C101C04">
      <w:pPr>
        <w:pStyle w:val="3"/>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2.2 Empathy Map Canvas</w:t>
      </w:r>
    </w:p>
    <w:p w14:paraId="261916D3">
      <w:pPr>
        <w:rPr>
          <w:rFonts w:ascii="Times New Roman" w:hAnsi="Times New Roman" w:cs="Times New Roman"/>
          <w:b/>
          <w:color w:val="000000" w:themeColor="text1"/>
          <w:sz w:val="24"/>
          <w:szCs w:val="24"/>
          <w:u w:val="single"/>
          <w14:textFill>
            <w14:solidFill>
              <w14:schemeClr w14:val="tx1"/>
            </w14:solidFill>
          </w14:textFill>
        </w:rPr>
      </w:pPr>
      <w:r>
        <w:rPr>
          <w:rFonts w:ascii="Times New Roman" w:hAnsi="Times New Roman" w:cs="Times New Roman"/>
          <w:b/>
          <w:color w:val="000000" w:themeColor="text1"/>
          <w:sz w:val="24"/>
          <w:szCs w:val="24"/>
          <w:u w:val="single"/>
          <w14:textFill>
            <w14:solidFill>
              <w14:schemeClr w14:val="tx1"/>
            </w14:solidFill>
          </w14:textFill>
        </w:rPr>
        <w:t>Empathy Map Canvas:</w:t>
      </w:r>
    </w:p>
    <w:p w14:paraId="2B8D511B">
      <w:p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An empathy map is a simple, easy-to-digest visual that captures knowledge about a user’s behaviours and attitudes. </w:t>
      </w:r>
    </w:p>
    <w:p w14:paraId="676D31FA">
      <w:p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ascii="Times New Roman" w:hAnsi="Times New Roman" w:cs="Times New Roman"/>
          <w:color w:val="000000" w:themeColor="text1"/>
          <w:sz w:val="24"/>
          <w:szCs w:val="24"/>
          <w14:textFill>
            <w14:solidFill>
              <w14:schemeClr w14:val="tx1"/>
            </w14:solidFill>
          </w14:textFill>
        </w:rPr>
      </w:pPr>
    </w:p>
    <w:p w14:paraId="6323345C">
      <w:p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It is a useful tool to helps teams better understand their users.</w:t>
      </w:r>
    </w:p>
    <w:p w14:paraId="589CA6E1">
      <w:pPr>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Creating an effective solution requires understanding the true problem and the person who is experiencing it. The exercise of creating the map helps participants consider things from the user’s perspective along with his or her goals and challenges.</w:t>
      </w:r>
    </w:p>
    <w:p w14:paraId="0CBAF071">
      <w:p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xml:space="preserve">An </w:t>
      </w:r>
      <w:r>
        <w:rPr>
          <w:rFonts w:ascii="Times New Roman" w:hAnsi="Times New Roman" w:eastAsia="Times New Roman" w:cs="Times New Roman"/>
          <w:b/>
          <w:bCs/>
          <w:color w:val="000000" w:themeColor="text1"/>
          <w:sz w:val="24"/>
          <w:szCs w:val="24"/>
          <w14:textFill>
            <w14:solidFill>
              <w14:schemeClr w14:val="tx1"/>
            </w14:solidFill>
          </w14:textFill>
        </w:rPr>
        <w:t>Empathy Map</w:t>
      </w:r>
      <w:r>
        <w:rPr>
          <w:rFonts w:ascii="Times New Roman" w:hAnsi="Times New Roman" w:eastAsia="Times New Roman" w:cs="Times New Roman"/>
          <w:color w:val="000000" w:themeColor="text1"/>
          <w:sz w:val="24"/>
          <w:szCs w:val="24"/>
          <w14:textFill>
            <w14:solidFill>
              <w14:schemeClr w14:val="tx1"/>
            </w14:solidFill>
          </w14:textFill>
        </w:rPr>
        <w:t xml:space="preserve"> is a collaborative visualization tool used to articulate what we know about a particular user type. It helps teams understand and align around the user’s perspective by breaking down their behaviors, thoughts, feelings, and needs. It is often used during the </w:t>
      </w:r>
      <w:r>
        <w:rPr>
          <w:rFonts w:ascii="Times New Roman" w:hAnsi="Times New Roman" w:eastAsia="Times New Roman" w:cs="Times New Roman"/>
          <w:b/>
          <w:bCs/>
          <w:color w:val="000000" w:themeColor="text1"/>
          <w:sz w:val="24"/>
          <w:szCs w:val="24"/>
          <w14:textFill>
            <w14:solidFill>
              <w14:schemeClr w14:val="tx1"/>
            </w14:solidFill>
          </w14:textFill>
        </w:rPr>
        <w:t>ideation and discovery phase</w:t>
      </w:r>
      <w:r>
        <w:rPr>
          <w:rFonts w:ascii="Times New Roman" w:hAnsi="Times New Roman" w:eastAsia="Times New Roman" w:cs="Times New Roman"/>
          <w:color w:val="000000" w:themeColor="text1"/>
          <w:sz w:val="24"/>
          <w:szCs w:val="24"/>
          <w14:textFill>
            <w14:solidFill>
              <w14:schemeClr w14:val="tx1"/>
            </w14:solidFill>
          </w14:textFill>
        </w:rPr>
        <w:t xml:space="preserve"> of product development to build </w:t>
      </w:r>
      <w:r>
        <w:rPr>
          <w:rFonts w:ascii="Times New Roman" w:hAnsi="Times New Roman" w:eastAsia="Times New Roman" w:cs="Times New Roman"/>
          <w:b/>
          <w:bCs/>
          <w:color w:val="000000" w:themeColor="text1"/>
          <w:sz w:val="24"/>
          <w:szCs w:val="24"/>
          <w14:textFill>
            <w14:solidFill>
              <w14:schemeClr w14:val="tx1"/>
            </w14:solidFill>
          </w14:textFill>
        </w:rPr>
        <w:t>user-centered solutions</w:t>
      </w:r>
      <w:r>
        <w:rPr>
          <w:rFonts w:ascii="Times New Roman" w:hAnsi="Times New Roman" w:eastAsia="Times New Roman" w:cs="Times New Roman"/>
          <w:color w:val="000000" w:themeColor="text1"/>
          <w:sz w:val="24"/>
          <w:szCs w:val="24"/>
          <w14:textFill>
            <w14:solidFill>
              <w14:schemeClr w14:val="tx1"/>
            </w14:solidFill>
          </w14:textFill>
        </w:rPr>
        <w:t>.</w:t>
      </w:r>
    </w:p>
    <w:p w14:paraId="7AA6C556">
      <w:p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Empathy maps help answer questions such as:</w:t>
      </w:r>
    </w:p>
    <w:p w14:paraId="6AED6D79">
      <w:pPr>
        <w:numPr>
          <w:ilvl w:val="0"/>
          <w:numId w:val="10"/>
        </w:num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What is the user experiencing?</w:t>
      </w:r>
    </w:p>
    <w:p w14:paraId="318DB744">
      <w:pPr>
        <w:numPr>
          <w:ilvl w:val="0"/>
          <w:numId w:val="10"/>
        </w:num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What are they thinking and feeling?</w:t>
      </w:r>
    </w:p>
    <w:p w14:paraId="24BC6C5E">
      <w:pPr>
        <w:numPr>
          <w:ilvl w:val="0"/>
          <w:numId w:val="10"/>
        </w:num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What are their challenges and motivations?</w:t>
      </w:r>
    </w:p>
    <w:p w14:paraId="6B96229E">
      <w:pPr>
        <w:numPr>
          <w:ilvl w:val="0"/>
          <w:numId w:val="10"/>
        </w:num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How can we best solve their problems?</w:t>
      </w:r>
    </w:p>
    <w:p w14:paraId="79BB0ABF">
      <w:pPr>
        <w:pStyle w:val="4"/>
        <w:rPr>
          <w:rFonts w:ascii="Times New Roman" w:hAnsi="Times New Roman" w:cs="Times New Roman"/>
          <w:color w:val="000000" w:themeColor="text1"/>
          <w:sz w:val="24"/>
          <w:szCs w:val="24"/>
          <w:u w:val="single"/>
          <w14:textFill>
            <w14:solidFill>
              <w14:schemeClr w14:val="tx1"/>
            </w14:solidFill>
          </w14:textFill>
        </w:rPr>
      </w:pPr>
      <w:r>
        <w:rPr>
          <w:rStyle w:val="35"/>
          <w:rFonts w:ascii="Times New Roman" w:hAnsi="Times New Roman" w:cs="Times New Roman"/>
          <w:b/>
          <w:bCs w:val="0"/>
          <w:color w:val="000000" w:themeColor="text1"/>
          <w:sz w:val="24"/>
          <w:szCs w:val="24"/>
          <w:u w:val="single"/>
          <w14:textFill>
            <w14:solidFill>
              <w14:schemeClr w14:val="tx1"/>
            </w14:solidFill>
          </w14:textFill>
        </w:rPr>
        <w:t>Application to HOUSE HUNT (House Rent App)</w:t>
      </w:r>
    </w:p>
    <w:p w14:paraId="17982B43">
      <w:pPr>
        <w:spacing w:before="100" w:beforeAutospacing="1" w:after="100" w:afterAutospacing="1"/>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In the context of your </w:t>
      </w:r>
      <w:r>
        <w:rPr>
          <w:rStyle w:val="35"/>
          <w:rFonts w:ascii="Times New Roman" w:hAnsi="Times New Roman" w:cs="Times New Roman"/>
          <w:color w:val="000000" w:themeColor="text1"/>
          <w:sz w:val="24"/>
          <w:szCs w:val="24"/>
          <w14:textFill>
            <w14:solidFill>
              <w14:schemeClr w14:val="tx1"/>
            </w14:solidFill>
          </w14:textFill>
        </w:rPr>
        <w:t>house rental platform</w:t>
      </w:r>
      <w:r>
        <w:rPr>
          <w:rFonts w:ascii="Times New Roman" w:hAnsi="Times New Roman" w:cs="Times New Roman"/>
          <w:color w:val="000000" w:themeColor="text1"/>
          <w:sz w:val="24"/>
          <w:szCs w:val="24"/>
          <w14:textFill>
            <w14:solidFill>
              <w14:schemeClr w14:val="tx1"/>
            </w14:solidFill>
          </w14:textFill>
        </w:rPr>
        <w:t xml:space="preserve">, the empathy map becomes a </w:t>
      </w:r>
      <w:r>
        <w:rPr>
          <w:rStyle w:val="35"/>
          <w:rFonts w:ascii="Times New Roman" w:hAnsi="Times New Roman" w:cs="Times New Roman"/>
          <w:color w:val="000000" w:themeColor="text1"/>
          <w:sz w:val="24"/>
          <w:szCs w:val="24"/>
          <w14:textFill>
            <w14:solidFill>
              <w14:schemeClr w14:val="tx1"/>
            </w14:solidFill>
          </w14:textFill>
        </w:rPr>
        <w:t>crucial UX tool</w:t>
      </w:r>
      <w:r>
        <w:rPr>
          <w:rFonts w:ascii="Times New Roman" w:hAnsi="Times New Roman" w:cs="Times New Roman"/>
          <w:color w:val="000000" w:themeColor="text1"/>
          <w:sz w:val="24"/>
          <w:szCs w:val="24"/>
          <w14:textFill>
            <w14:solidFill>
              <w14:schemeClr w14:val="tx1"/>
            </w14:solidFill>
          </w14:textFill>
        </w:rPr>
        <w:t xml:space="preserve"> to understand the </w:t>
      </w:r>
      <w:r>
        <w:rPr>
          <w:rStyle w:val="35"/>
          <w:rFonts w:ascii="Times New Roman" w:hAnsi="Times New Roman" w:cs="Times New Roman"/>
          <w:color w:val="000000" w:themeColor="text1"/>
          <w:sz w:val="24"/>
          <w:szCs w:val="24"/>
          <w14:textFill>
            <w14:solidFill>
              <w14:schemeClr w14:val="tx1"/>
            </w14:solidFill>
          </w14:textFill>
        </w:rPr>
        <w:t>tenant</w:t>
      </w:r>
      <w:r>
        <w:rPr>
          <w:rFonts w:ascii="Times New Roman" w:hAnsi="Times New Roman" w:cs="Times New Roman"/>
          <w:color w:val="000000" w:themeColor="text1"/>
          <w:sz w:val="24"/>
          <w:szCs w:val="24"/>
          <w14:textFill>
            <w14:solidFill>
              <w14:schemeClr w14:val="tx1"/>
            </w14:solidFill>
          </w14:textFill>
        </w:rPr>
        <w:t xml:space="preserve"> (e.g., college students, working professionals) or </w:t>
      </w:r>
      <w:r>
        <w:rPr>
          <w:rStyle w:val="35"/>
          <w:rFonts w:ascii="Times New Roman" w:hAnsi="Times New Roman" w:cs="Times New Roman"/>
          <w:color w:val="000000" w:themeColor="text1"/>
          <w:sz w:val="24"/>
          <w:szCs w:val="24"/>
          <w14:textFill>
            <w14:solidFill>
              <w14:schemeClr w14:val="tx1"/>
            </w14:solidFill>
          </w14:textFill>
        </w:rPr>
        <w:t>property owner</w:t>
      </w:r>
      <w:r>
        <w:rPr>
          <w:rFonts w:ascii="Times New Roman" w:hAnsi="Times New Roman" w:cs="Times New Roman"/>
          <w:color w:val="000000" w:themeColor="text1"/>
          <w:sz w:val="24"/>
          <w:szCs w:val="24"/>
          <w14:textFill>
            <w14:solidFill>
              <w14:schemeClr w14:val="tx1"/>
            </w14:solidFill>
          </w14:textFill>
        </w:rPr>
        <w:t xml:space="preserve"> and their journey in renting or listing a property.</w:t>
      </w:r>
    </w:p>
    <w:p w14:paraId="43C07624">
      <w:pPr>
        <w:pStyle w:val="3"/>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b/>
          <w:bCs w:val="0"/>
          <w:color w:val="000000" w:themeColor="text1"/>
          <w:sz w:val="24"/>
          <w:szCs w:val="24"/>
          <w14:textFill>
            <w14:solidFill>
              <w14:schemeClr w14:val="tx1"/>
            </w14:solidFill>
          </w14:textFill>
        </w:rPr>
        <w:t>Why is the Empathy Map Important for HOUSE HUNT?</w:t>
      </w:r>
    </w:p>
    <w:p w14:paraId="498123E3">
      <w:pPr>
        <w:numPr>
          <w:ilvl w:val="0"/>
          <w:numId w:val="11"/>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Helps your </w:t>
      </w:r>
      <w:r>
        <w:rPr>
          <w:rStyle w:val="35"/>
          <w:rFonts w:ascii="Times New Roman" w:hAnsi="Times New Roman" w:cs="Times New Roman"/>
          <w:color w:val="000000" w:themeColor="text1"/>
          <w:sz w:val="24"/>
          <w:szCs w:val="24"/>
          <w14:textFill>
            <w14:solidFill>
              <w14:schemeClr w14:val="tx1"/>
            </w14:solidFill>
          </w14:textFill>
        </w:rPr>
        <w:t>development team build features</w:t>
      </w:r>
      <w:r>
        <w:rPr>
          <w:rFonts w:ascii="Times New Roman" w:hAnsi="Times New Roman" w:cs="Times New Roman"/>
          <w:color w:val="000000" w:themeColor="text1"/>
          <w:sz w:val="24"/>
          <w:szCs w:val="24"/>
          <w14:textFill>
            <w14:solidFill>
              <w14:schemeClr w14:val="tx1"/>
            </w14:solidFill>
          </w14:textFill>
        </w:rPr>
        <w:t xml:space="preserve"> that address real user concerns</w:t>
      </w:r>
    </w:p>
    <w:p w14:paraId="7A4A8903">
      <w:pPr>
        <w:numPr>
          <w:ilvl w:val="0"/>
          <w:numId w:val="11"/>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Aids in creating a </w:t>
      </w:r>
      <w:r>
        <w:rPr>
          <w:rStyle w:val="35"/>
          <w:rFonts w:ascii="Times New Roman" w:hAnsi="Times New Roman" w:cs="Times New Roman"/>
          <w:color w:val="000000" w:themeColor="text1"/>
          <w:sz w:val="24"/>
          <w:szCs w:val="24"/>
          <w14:textFill>
            <w14:solidFill>
              <w14:schemeClr w14:val="tx1"/>
            </w14:solidFill>
          </w14:textFill>
        </w:rPr>
        <w:t>more intuitive and user-friendly UI/UX</w:t>
      </w:r>
    </w:p>
    <w:p w14:paraId="18773838">
      <w:pPr>
        <w:numPr>
          <w:ilvl w:val="0"/>
          <w:numId w:val="11"/>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Guides your </w:t>
      </w:r>
      <w:r>
        <w:rPr>
          <w:rStyle w:val="35"/>
          <w:rFonts w:ascii="Times New Roman" w:hAnsi="Times New Roman" w:cs="Times New Roman"/>
          <w:color w:val="000000" w:themeColor="text1"/>
          <w:sz w:val="24"/>
          <w:szCs w:val="24"/>
          <w14:textFill>
            <w14:solidFill>
              <w14:schemeClr w14:val="tx1"/>
            </w14:solidFill>
          </w14:textFill>
        </w:rPr>
        <w:t>content and communication strategy</w:t>
      </w:r>
      <w:r>
        <w:rPr>
          <w:rFonts w:ascii="Times New Roman" w:hAnsi="Times New Roman" w:cs="Times New Roman"/>
          <w:color w:val="000000" w:themeColor="text1"/>
          <w:sz w:val="24"/>
          <w:szCs w:val="24"/>
          <w14:textFill>
            <w14:solidFill>
              <w14:schemeClr w14:val="tx1"/>
            </w14:solidFill>
          </w14:textFill>
        </w:rPr>
        <w:t xml:space="preserve"> (e.g., what messages users respond to)</w:t>
      </w:r>
    </w:p>
    <w:p w14:paraId="30B48733">
      <w:pPr>
        <w:numPr>
          <w:ilvl w:val="0"/>
          <w:numId w:val="11"/>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Ensures your solution is </w:t>
      </w:r>
      <w:r>
        <w:rPr>
          <w:rStyle w:val="35"/>
          <w:rFonts w:ascii="Times New Roman" w:hAnsi="Times New Roman" w:cs="Times New Roman"/>
          <w:color w:val="000000" w:themeColor="text1"/>
          <w:sz w:val="24"/>
          <w:szCs w:val="24"/>
          <w14:textFill>
            <w14:solidFill>
              <w14:schemeClr w14:val="tx1"/>
            </w14:solidFill>
          </w14:textFill>
        </w:rPr>
        <w:t>empathetic, practical, and user-centric</w:t>
      </w:r>
      <w:r>
        <w:rPr>
          <w:rFonts w:ascii="Times New Roman" w:hAnsi="Times New Roman" w:cs="Times New Roman"/>
          <w:color w:val="000000" w:themeColor="text1"/>
          <w:sz w:val="24"/>
          <w:szCs w:val="24"/>
          <w14:textFill>
            <w14:solidFill>
              <w14:schemeClr w14:val="tx1"/>
            </w14:solidFill>
          </w14:textFill>
        </w:rPr>
        <w:t>, not just technically sound</w:t>
      </w:r>
    </w:p>
    <w:p w14:paraId="18B3749D">
      <w:pPr>
        <w:jc w:val="both"/>
        <w:rPr>
          <w:rFonts w:ascii="Times New Roman" w:hAnsi="Times New Roman" w:cs="Times New Roman"/>
          <w:color w:val="000000" w:themeColor="text1"/>
          <w:sz w:val="24"/>
          <w:szCs w:val="24"/>
          <w14:textFill>
            <w14:solidFill>
              <w14:schemeClr w14:val="tx1"/>
            </w14:solidFill>
          </w14:textFill>
        </w:rPr>
      </w:pPr>
    </w:p>
    <w:p w14:paraId="378D70A5">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drawing>
          <wp:inline distT="0" distB="0" distL="0" distR="0">
            <wp:extent cx="5571490" cy="3476625"/>
            <wp:effectExtent l="76200" t="76200" r="124460" b="1238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584366" cy="3484506"/>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482739F7">
      <w:pPr>
        <w:pStyle w:val="3"/>
        <w:rPr>
          <w:rFonts w:ascii="Times New Roman" w:hAnsi="Times New Roman" w:cs="Times New Roman"/>
          <w:color w:val="000000" w:themeColor="text1"/>
          <w:sz w:val="24"/>
          <w:szCs w:val="24"/>
          <w:u w:val="single"/>
          <w14:textFill>
            <w14:solidFill>
              <w14:schemeClr w14:val="tx1"/>
            </w14:solidFill>
          </w14:textFill>
        </w:rPr>
      </w:pPr>
      <w:r>
        <w:rPr>
          <w:rStyle w:val="35"/>
          <w:rFonts w:ascii="Times New Roman" w:hAnsi="Times New Roman" w:cs="Times New Roman"/>
          <w:b/>
          <w:bCs w:val="0"/>
          <w:color w:val="000000" w:themeColor="text1"/>
          <w:sz w:val="24"/>
          <w:szCs w:val="24"/>
          <w:u w:val="single"/>
          <w14:textFill>
            <w14:solidFill>
              <w14:schemeClr w14:val="tx1"/>
            </w14:solidFill>
          </w14:textFill>
        </w:rPr>
        <w:t>User Needs (for Tenants)</w:t>
      </w:r>
    </w:p>
    <w:p w14:paraId="23E79246">
      <w:pPr>
        <w:spacing w:before="100" w:beforeAutospacing="1" w:after="100" w:afterAutospacing="1"/>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These are the essential desires or features that the user expects from a rental platform.</w:t>
      </w:r>
    </w:p>
    <w:p w14:paraId="05E33D3B">
      <w:pPr>
        <w:numPr>
          <w:ilvl w:val="0"/>
          <w:numId w:val="12"/>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Verified and trustworthy rental listings</w:t>
      </w:r>
    </w:p>
    <w:p w14:paraId="79B0C3F1">
      <w:pPr>
        <w:numPr>
          <w:ilvl w:val="0"/>
          <w:numId w:val="12"/>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Filters for location, price, room type, etc.</w:t>
      </w:r>
    </w:p>
    <w:p w14:paraId="0D59E7A5">
      <w:pPr>
        <w:numPr>
          <w:ilvl w:val="0"/>
          <w:numId w:val="12"/>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Real-time availability and updates</w:t>
      </w:r>
    </w:p>
    <w:p w14:paraId="4D18586B">
      <w:pPr>
        <w:numPr>
          <w:ilvl w:val="0"/>
          <w:numId w:val="12"/>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Photos and accurate descriptions of properties</w:t>
      </w:r>
    </w:p>
    <w:p w14:paraId="3A04D28B">
      <w:pPr>
        <w:numPr>
          <w:ilvl w:val="0"/>
          <w:numId w:val="12"/>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Easy communication with landlords (chat/call)</w:t>
      </w:r>
    </w:p>
    <w:p w14:paraId="660DF7E2">
      <w:pPr>
        <w:numPr>
          <w:ilvl w:val="0"/>
          <w:numId w:val="12"/>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Mobile-friendly and easy-to-use interface</w:t>
      </w:r>
    </w:p>
    <w:p w14:paraId="40EB8DB1">
      <w:pPr>
        <w:numPr>
          <w:ilvl w:val="0"/>
          <w:numId w:val="12"/>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Option to bookmark or save listings</w:t>
      </w:r>
    </w:p>
    <w:p w14:paraId="27A78B0E">
      <w:pPr>
        <w:numPr>
          <w:ilvl w:val="0"/>
          <w:numId w:val="12"/>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Reviews or ratings from previous tenants</w:t>
      </w:r>
    </w:p>
    <w:p w14:paraId="618E6410">
      <w:pPr>
        <w:numPr>
          <w:ilvl w:val="0"/>
          <w:numId w:val="12"/>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Transparent pricing (no hidden charges)</w:t>
      </w:r>
    </w:p>
    <w:p w14:paraId="2EA19AB2">
      <w:pPr>
        <w:pStyle w:val="3"/>
        <w:rPr>
          <w:rFonts w:ascii="Times New Roman" w:hAnsi="Times New Roman" w:cs="Times New Roman"/>
          <w:color w:val="000000" w:themeColor="text1"/>
          <w:sz w:val="24"/>
          <w:szCs w:val="24"/>
          <w:u w:val="single"/>
          <w14:textFill>
            <w14:solidFill>
              <w14:schemeClr w14:val="tx1"/>
            </w14:solidFill>
          </w14:textFill>
        </w:rPr>
      </w:pPr>
      <w:r>
        <w:rPr>
          <w:rStyle w:val="35"/>
          <w:rFonts w:ascii="Times New Roman" w:hAnsi="Times New Roman" w:cs="Times New Roman"/>
          <w:b/>
          <w:bCs w:val="0"/>
          <w:color w:val="000000" w:themeColor="text1"/>
          <w:sz w:val="24"/>
          <w:szCs w:val="24"/>
          <w:u w:val="single"/>
          <w14:textFill>
            <w14:solidFill>
              <w14:schemeClr w14:val="tx1"/>
            </w14:solidFill>
          </w14:textFill>
        </w:rPr>
        <w:t>Pain Points (for Tenants)</w:t>
      </w:r>
    </w:p>
    <w:p w14:paraId="08B87330">
      <w:pPr>
        <w:spacing w:before="100" w:beforeAutospacing="1" w:after="100" w:afterAutospacing="1"/>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These represent the challenges or frustrations that users commonly face with current platforms.</w:t>
      </w:r>
    </w:p>
    <w:p w14:paraId="2727A7B8">
      <w:pPr>
        <w:numPr>
          <w:ilvl w:val="0"/>
          <w:numId w:val="13"/>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Fake or scam property listings</w:t>
      </w:r>
    </w:p>
    <w:p w14:paraId="375A08EC">
      <w:pPr>
        <w:numPr>
          <w:ilvl w:val="0"/>
          <w:numId w:val="13"/>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Outdated or inaccurate property details</w:t>
      </w:r>
    </w:p>
    <w:p w14:paraId="14151FBA">
      <w:pPr>
        <w:numPr>
          <w:ilvl w:val="0"/>
          <w:numId w:val="13"/>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No centralized source of verified properties</w:t>
      </w:r>
    </w:p>
    <w:p w14:paraId="096EDBD2">
      <w:pPr>
        <w:numPr>
          <w:ilvl w:val="0"/>
          <w:numId w:val="13"/>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Poor user interface and complicated navigation</w:t>
      </w:r>
    </w:p>
    <w:p w14:paraId="7CF3B212">
      <w:pPr>
        <w:numPr>
          <w:ilvl w:val="0"/>
          <w:numId w:val="13"/>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Lack of direct communication with landlords</w:t>
      </w:r>
    </w:p>
    <w:p w14:paraId="2C0351E1">
      <w:pPr>
        <w:numPr>
          <w:ilvl w:val="0"/>
          <w:numId w:val="13"/>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No review system for landlords or properties</w:t>
      </w:r>
    </w:p>
    <w:p w14:paraId="1668E99A">
      <w:pPr>
        <w:numPr>
          <w:ilvl w:val="0"/>
          <w:numId w:val="13"/>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Wasting time calling or visiting unavailable listings</w:t>
      </w:r>
    </w:p>
    <w:p w14:paraId="51D669A6">
      <w:pPr>
        <w:numPr>
          <w:ilvl w:val="0"/>
          <w:numId w:val="13"/>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Security concerns during transactions or site visits</w:t>
      </w:r>
    </w:p>
    <w:p w14:paraId="5DA9E593">
      <w:pPr>
        <w:pStyle w:val="3"/>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2.3 Brainstorming</w:t>
      </w:r>
    </w:p>
    <w:p w14:paraId="05C628F0">
      <w:pPr>
        <w:rPr>
          <w:rFonts w:ascii="Times New Roman" w:hAnsi="Times New Roman" w:cs="Times New Roman"/>
          <w:b/>
          <w:color w:val="000000" w:themeColor="text1"/>
          <w:sz w:val="24"/>
          <w:szCs w:val="24"/>
          <w:u w:val="single"/>
          <w14:textFill>
            <w14:solidFill>
              <w14:schemeClr w14:val="tx1"/>
            </w14:solidFill>
          </w14:textFill>
        </w:rPr>
      </w:pPr>
      <w:r>
        <w:rPr>
          <w:rFonts w:ascii="Times New Roman" w:hAnsi="Times New Roman" w:cs="Times New Roman"/>
          <w:b/>
          <w:color w:val="000000" w:themeColor="text1"/>
          <w:sz w:val="24"/>
          <w:szCs w:val="24"/>
          <w:u w:val="single"/>
          <w14:textFill>
            <w14:solidFill>
              <w14:schemeClr w14:val="tx1"/>
            </w14:solidFill>
          </w14:textFill>
        </w:rPr>
        <w:t>Brainstorm &amp; Idea Prioritization :</w:t>
      </w:r>
    </w:p>
    <w:p w14:paraId="1E1D2242">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ideation phase lays the foundation for the success of the HOUSE HUNT project. It involves gathering the right team, identifying a real-world problem to solve, listing down ideas to address it, and prioritizing features to deliver a functional and user-friendly solution within a limited timeframe.</w:t>
      </w:r>
    </w:p>
    <w:p w14:paraId="5EB7F1C0">
      <w:pPr>
        <w:rPr>
          <w:rFonts w:ascii="Times New Roman" w:hAnsi="Times New Roman" w:cs="Times New Roman"/>
          <w:b/>
          <w:bCs/>
          <w:color w:val="000000" w:themeColor="text1"/>
          <w:sz w:val="24"/>
          <w:szCs w:val="24"/>
          <w:u w:val="single"/>
          <w14:textFill>
            <w14:solidFill>
              <w14:schemeClr w14:val="tx1"/>
            </w14:solidFill>
          </w14:textFill>
        </w:rPr>
      </w:pPr>
      <w:r>
        <w:rPr>
          <w:rFonts w:ascii="Times New Roman" w:hAnsi="Times New Roman" w:cs="Times New Roman"/>
          <w:b/>
          <w:bCs/>
          <w:color w:val="000000" w:themeColor="text1"/>
          <w:sz w:val="24"/>
          <w:szCs w:val="24"/>
          <w:u w:val="single"/>
          <w14:textFill>
            <w14:solidFill>
              <w14:schemeClr w14:val="tx1"/>
            </w14:solidFill>
          </w14:textFill>
        </w:rPr>
        <w:t>Goal of the Project</w:t>
      </w:r>
    </w:p>
    <w:p w14:paraId="51C2404B">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Create a </w:t>
      </w:r>
      <w:r>
        <w:rPr>
          <w:rStyle w:val="35"/>
          <w:rFonts w:ascii="Times New Roman" w:hAnsi="Times New Roman" w:cs="Times New Roman"/>
          <w:color w:val="000000" w:themeColor="text1"/>
          <w:sz w:val="24"/>
          <w:szCs w:val="24"/>
          <w14:textFill>
            <w14:solidFill>
              <w14:schemeClr w14:val="tx1"/>
            </w14:solidFill>
          </w14:textFill>
        </w:rPr>
        <w:t>House Rent Application (HOUSE HUNT)</w:t>
      </w:r>
      <w:r>
        <w:rPr>
          <w:rFonts w:ascii="Times New Roman" w:hAnsi="Times New Roman" w:cs="Times New Roman"/>
          <w:color w:val="000000" w:themeColor="text1"/>
          <w:sz w:val="24"/>
          <w:szCs w:val="24"/>
          <w14:textFill>
            <w14:solidFill>
              <w14:schemeClr w14:val="tx1"/>
            </w14:solidFill>
          </w14:textFill>
        </w:rPr>
        <w:t xml:space="preserve"> using the </w:t>
      </w:r>
      <w:r>
        <w:rPr>
          <w:rStyle w:val="35"/>
          <w:rFonts w:ascii="Times New Roman" w:hAnsi="Times New Roman" w:cs="Times New Roman"/>
          <w:color w:val="000000" w:themeColor="text1"/>
          <w:sz w:val="24"/>
          <w:szCs w:val="24"/>
          <w14:textFill>
            <w14:solidFill>
              <w14:schemeClr w14:val="tx1"/>
            </w14:solidFill>
          </w14:textFill>
        </w:rPr>
        <w:t>MERN Stack</w:t>
      </w:r>
      <w:r>
        <w:rPr>
          <w:rFonts w:ascii="Times New Roman" w:hAnsi="Times New Roman" w:cs="Times New Roman"/>
          <w:color w:val="000000" w:themeColor="text1"/>
          <w:sz w:val="24"/>
          <w:szCs w:val="24"/>
          <w14:textFill>
            <w14:solidFill>
              <w14:schemeClr w14:val="tx1"/>
            </w14:solidFill>
          </w14:textFill>
        </w:rPr>
        <w:t xml:space="preserve"> (MongoDB, Express.js, React.js, Node.js) that allows users to:</w:t>
      </w:r>
    </w:p>
    <w:p w14:paraId="24296C84">
      <w:pPr>
        <w:pStyle w:val="145"/>
        <w:numPr>
          <w:ilvl w:val="0"/>
          <w:numId w:val="14"/>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Search for rental properties based on filters (location, price, amenities, etc.)</w:t>
      </w:r>
    </w:p>
    <w:p w14:paraId="6434D3AD">
      <w:pPr>
        <w:pStyle w:val="145"/>
        <w:numPr>
          <w:ilvl w:val="0"/>
          <w:numId w:val="14"/>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View detailed property information</w:t>
      </w:r>
    </w:p>
    <w:p w14:paraId="59A977E0">
      <w:pPr>
        <w:pStyle w:val="145"/>
        <w:numPr>
          <w:ilvl w:val="0"/>
          <w:numId w:val="14"/>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Post their property for rent (for owners)</w:t>
      </w:r>
    </w:p>
    <w:p w14:paraId="5568B905">
      <w:pPr>
        <w:pStyle w:val="145"/>
        <w:numPr>
          <w:ilvl w:val="0"/>
          <w:numId w:val="14"/>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Contact property owners or agents</w:t>
      </w:r>
    </w:p>
    <w:p w14:paraId="2D8EDD31">
      <w:pPr>
        <w:pStyle w:val="145"/>
        <w:numPr>
          <w:ilvl w:val="0"/>
          <w:numId w:val="14"/>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Manage their account (sign up, login, update profile)</w:t>
      </w:r>
    </w:p>
    <w:p w14:paraId="5CC87B9D">
      <w:pPr>
        <w:rPr>
          <w:rFonts w:ascii="Times New Roman" w:hAnsi="Times New Roman" w:cs="Times New Roman"/>
          <w:b/>
          <w:color w:val="000000" w:themeColor="text1"/>
          <w:sz w:val="24"/>
          <w:szCs w:val="24"/>
          <w:u w:val="single"/>
          <w14:textFill>
            <w14:solidFill>
              <w14:schemeClr w14:val="tx1"/>
            </w14:solidFill>
          </w14:textFill>
        </w:rPr>
      </w:pPr>
      <w:r>
        <w:rPr>
          <w:rFonts w:ascii="Times New Roman" w:hAnsi="Times New Roman" w:cs="Times New Roman"/>
          <w:b/>
          <w:color w:val="000000" w:themeColor="text1"/>
          <w:sz w:val="24"/>
          <w:szCs w:val="24"/>
          <w:u w:val="single"/>
          <w14:textFill>
            <w14:solidFill>
              <w14:schemeClr w14:val="tx1"/>
            </w14:solidFill>
          </w14:textFill>
        </w:rPr>
        <w:t>Step-1: Team Gathering, Collaboration and Select the Problem Statement</w:t>
      </w:r>
    </w:p>
    <w:p w14:paraId="123B1592">
      <w:pP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Objective:</w:t>
      </w:r>
    </w:p>
    <w:p w14:paraId="7FB74C37">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To bring together individuals with diverse skill sets, align on a shared vision, and finalize a real-world problem to address using the MERN stack.</w:t>
      </w:r>
    </w:p>
    <w:p w14:paraId="35F3D371">
      <w:pP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Actions Taken:</w:t>
      </w:r>
    </w:p>
    <w:p w14:paraId="66035A75">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Team Formation</w:t>
      </w:r>
      <w:r>
        <w:rPr>
          <w:rFonts w:ascii="Times New Roman" w:hAnsi="Times New Roman" w:cs="Times New Roman"/>
          <w:color w:val="000000" w:themeColor="text1"/>
          <w:sz w:val="24"/>
          <w:szCs w:val="24"/>
          <w14:textFill>
            <w14:solidFill>
              <w14:schemeClr w14:val="tx1"/>
            </w14:solidFill>
          </w14:textFill>
        </w:rPr>
        <w:t>: A balanced team was formed consisting of frontend developers, backend developers, and database designers—all passionate about solving real-life problems through web development.</w:t>
      </w:r>
    </w:p>
    <w:p w14:paraId="29B2347D">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Skill Mapping</w:t>
      </w:r>
      <w:r>
        <w:rPr>
          <w:rFonts w:ascii="Times New Roman" w:hAnsi="Times New Roman" w:cs="Times New Roman"/>
          <w:color w:val="000000" w:themeColor="text1"/>
          <w:sz w:val="24"/>
          <w:szCs w:val="24"/>
          <w14:textFill>
            <w14:solidFill>
              <w14:schemeClr w14:val="tx1"/>
            </w14:solidFill>
          </w14:textFill>
        </w:rPr>
        <w:t>:</w:t>
      </w:r>
    </w:p>
    <w:p w14:paraId="34946E29">
      <w:pPr>
        <w:pStyle w:val="145"/>
        <w:numPr>
          <w:ilvl w:val="0"/>
          <w:numId w:val="15"/>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Frontend: React.js, Bootstrap, HTML/CSS</w:t>
      </w:r>
    </w:p>
    <w:p w14:paraId="3D52F110">
      <w:pPr>
        <w:pStyle w:val="145"/>
        <w:numPr>
          <w:ilvl w:val="0"/>
          <w:numId w:val="15"/>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Backend: Node.js, Express.js</w:t>
      </w:r>
    </w:p>
    <w:p w14:paraId="31F6C84F">
      <w:pPr>
        <w:pStyle w:val="145"/>
        <w:numPr>
          <w:ilvl w:val="0"/>
          <w:numId w:val="15"/>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Database: MongoDB</w:t>
      </w:r>
    </w:p>
    <w:p w14:paraId="636F3BD7">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Collaboration Tools Used</w:t>
      </w:r>
      <w:r>
        <w:rPr>
          <w:rFonts w:ascii="Times New Roman" w:hAnsi="Times New Roman" w:cs="Times New Roman"/>
          <w:color w:val="000000" w:themeColor="text1"/>
          <w:sz w:val="24"/>
          <w:szCs w:val="24"/>
          <w14:textFill>
            <w14:solidFill>
              <w14:schemeClr w14:val="tx1"/>
            </w14:solidFill>
          </w14:textFill>
        </w:rPr>
        <w:t>:</w:t>
      </w:r>
    </w:p>
    <w:p w14:paraId="3D578956">
      <w:pPr>
        <w:pStyle w:val="145"/>
        <w:numPr>
          <w:ilvl w:val="0"/>
          <w:numId w:val="16"/>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Communication: WhatsApp, Google Meet</w:t>
      </w:r>
    </w:p>
    <w:p w14:paraId="623C871A">
      <w:pPr>
        <w:pStyle w:val="145"/>
        <w:numPr>
          <w:ilvl w:val="0"/>
          <w:numId w:val="16"/>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Project Planning: Trello, Google Docs</w:t>
      </w:r>
    </w:p>
    <w:p w14:paraId="4717C8A3">
      <w:pP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Problem Identification:</w:t>
      </w:r>
    </w:p>
    <w:p w14:paraId="17442B99">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After several rounds of discussion and idea pitching, the team unanimously agreed on solving a common issue: the difficulty in finding and renting houses conveniently and transparently.</w:t>
      </w:r>
    </w:p>
    <w:p w14:paraId="2D4952A4">
      <w:pPr>
        <w:rPr>
          <w:rFonts w:ascii="Times New Roman" w:hAnsi="Times New Roman" w:cs="Times New Roman"/>
          <w:b/>
          <w:bCs/>
          <w:color w:val="000000" w:themeColor="text1"/>
          <w:sz w:val="24"/>
          <w:szCs w:val="24"/>
          <w:u w:val="single"/>
          <w14:textFill>
            <w14:solidFill>
              <w14:schemeClr w14:val="tx1"/>
            </w14:solidFill>
          </w14:textFill>
        </w:rPr>
      </w:pPr>
      <w:r>
        <w:rPr>
          <w:rFonts w:ascii="Times New Roman" w:hAnsi="Times New Roman" w:cs="Times New Roman"/>
          <w:b/>
          <w:bCs/>
          <w:color w:val="000000" w:themeColor="text1"/>
          <w:sz w:val="24"/>
          <w:szCs w:val="24"/>
          <w:u w:val="single"/>
          <w14:textFill>
            <w14:solidFill>
              <w14:schemeClr w14:val="tx1"/>
            </w14:solidFill>
          </w14:textFill>
        </w:rPr>
        <w:t>1. Team Formation and Role Distribution</w:t>
      </w:r>
    </w:p>
    <w:p w14:paraId="70F4310C">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The foundation of any successful project lies in assembling a well-balanced and dedicated team. For our project titled </w:t>
      </w:r>
      <w:r>
        <w:rPr>
          <w:rStyle w:val="35"/>
          <w:rFonts w:ascii="Times New Roman" w:hAnsi="Times New Roman" w:cs="Times New Roman"/>
          <w:color w:val="000000" w:themeColor="text1"/>
          <w:sz w:val="24"/>
          <w:szCs w:val="24"/>
          <w14:textFill>
            <w14:solidFill>
              <w14:schemeClr w14:val="tx1"/>
            </w14:solidFill>
          </w14:textFill>
        </w:rPr>
        <w:t>HOUSE HUNT – A House Rent Application Using MERN Stack</w:t>
      </w:r>
      <w:r>
        <w:rPr>
          <w:rFonts w:ascii="Times New Roman" w:hAnsi="Times New Roman" w:cs="Times New Roman"/>
          <w:color w:val="000000" w:themeColor="text1"/>
          <w:sz w:val="24"/>
          <w:szCs w:val="24"/>
          <w14:textFill>
            <w14:solidFill>
              <w14:schemeClr w14:val="tx1"/>
            </w14:solidFill>
          </w14:textFill>
        </w:rPr>
        <w:t>, we began by identifying team members with strong enthusiasm for web development, practical problem-solving, and interest in building a real-world application from scratch.</w:t>
      </w:r>
    </w:p>
    <w:p w14:paraId="630A8089">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Our team comprises four committed members. Each member was assigned a specific role based on their individual skill set, domain knowledge, and preferences. This structured approach ensured a clear division of responsibilities, accountability, and efficient collaboration throughout the development lifecycle.</w:t>
      </w:r>
    </w:p>
    <w:tbl>
      <w:tblPr>
        <w:tblStyle w:val="12"/>
        <w:tblW w:w="8635" w:type="dxa"/>
        <w:jc w:val="center"/>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1196"/>
        <w:gridCol w:w="2059"/>
        <w:gridCol w:w="5380"/>
      </w:tblGrid>
      <w:tr w14:paraId="1737F0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682" w:hRule="atLeast"/>
          <w:tblHeader/>
          <w:tblCellSpacing w:w="15" w:type="dxa"/>
          <w:jc w:val="center"/>
        </w:trPr>
        <w:tc>
          <w:tcPr>
            <w:tcW w:w="0" w:type="auto"/>
            <w:vAlign w:val="center"/>
          </w:tcPr>
          <w:p w14:paraId="24F1E642">
            <w:pP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Team Member</w:t>
            </w:r>
          </w:p>
        </w:tc>
        <w:tc>
          <w:tcPr>
            <w:tcW w:w="0" w:type="auto"/>
            <w:vAlign w:val="center"/>
          </w:tcPr>
          <w:p w14:paraId="6F1B2753">
            <w:pP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Assigned Role</w:t>
            </w:r>
          </w:p>
        </w:tc>
        <w:tc>
          <w:tcPr>
            <w:tcW w:w="0" w:type="auto"/>
            <w:vAlign w:val="center"/>
          </w:tcPr>
          <w:p w14:paraId="7FC08193">
            <w:pP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Key Responsibilities</w:t>
            </w:r>
          </w:p>
        </w:tc>
      </w:tr>
      <w:tr w14:paraId="081FDC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666" w:hRule="atLeast"/>
          <w:tblCellSpacing w:w="15" w:type="dxa"/>
          <w:jc w:val="center"/>
        </w:trPr>
        <w:tc>
          <w:tcPr>
            <w:tcW w:w="0" w:type="auto"/>
            <w:vAlign w:val="center"/>
          </w:tcPr>
          <w:p w14:paraId="580A4BE1">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Member 1</w:t>
            </w:r>
          </w:p>
        </w:tc>
        <w:tc>
          <w:tcPr>
            <w:tcW w:w="0" w:type="auto"/>
            <w:vAlign w:val="center"/>
          </w:tcPr>
          <w:p w14:paraId="1E0DE064">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Project Lead &amp; Full Stack Developer</w:t>
            </w:r>
          </w:p>
        </w:tc>
        <w:tc>
          <w:tcPr>
            <w:tcW w:w="0" w:type="auto"/>
            <w:vAlign w:val="center"/>
          </w:tcPr>
          <w:p w14:paraId="15661427">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Coordinating project timelines, managing GitHub repository, integrating frontend and backend, deployment.</w:t>
            </w:r>
          </w:p>
        </w:tc>
      </w:tr>
      <w:tr w14:paraId="13A307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674" w:hRule="atLeast"/>
          <w:tblCellSpacing w:w="15" w:type="dxa"/>
          <w:jc w:val="center"/>
        </w:trPr>
        <w:tc>
          <w:tcPr>
            <w:tcW w:w="0" w:type="auto"/>
            <w:vAlign w:val="center"/>
          </w:tcPr>
          <w:p w14:paraId="49480946">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Member 2</w:t>
            </w:r>
          </w:p>
        </w:tc>
        <w:tc>
          <w:tcPr>
            <w:tcW w:w="0" w:type="auto"/>
            <w:vAlign w:val="center"/>
          </w:tcPr>
          <w:p w14:paraId="6B98A662">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Frontend Developer</w:t>
            </w:r>
          </w:p>
        </w:tc>
        <w:tc>
          <w:tcPr>
            <w:tcW w:w="0" w:type="auto"/>
            <w:vAlign w:val="center"/>
          </w:tcPr>
          <w:p w14:paraId="5A33E347">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Designing responsive user interfaces using React.js, managing UI/UX flow, integrating API data, using Tailwind CSS for styling</w:t>
            </w:r>
          </w:p>
        </w:tc>
      </w:tr>
      <w:tr w14:paraId="472067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943" w:hRule="atLeast"/>
          <w:tblCellSpacing w:w="15" w:type="dxa"/>
          <w:jc w:val="center"/>
        </w:trPr>
        <w:tc>
          <w:tcPr>
            <w:tcW w:w="0" w:type="auto"/>
            <w:vAlign w:val="center"/>
          </w:tcPr>
          <w:p w14:paraId="705E5C30">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Member 3</w:t>
            </w:r>
          </w:p>
        </w:tc>
        <w:tc>
          <w:tcPr>
            <w:tcW w:w="0" w:type="auto"/>
            <w:vAlign w:val="center"/>
          </w:tcPr>
          <w:p w14:paraId="6F03A2BB">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Backend Developer</w:t>
            </w:r>
          </w:p>
        </w:tc>
        <w:tc>
          <w:tcPr>
            <w:tcW w:w="0" w:type="auto"/>
            <w:vAlign w:val="center"/>
          </w:tcPr>
          <w:p w14:paraId="7986E587">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Developing RESTful APIs using Node.js and Express.js, implementing authentication and authorization (JWT), business logic</w:t>
            </w:r>
          </w:p>
        </w:tc>
      </w:tr>
      <w:tr w14:paraId="0D4D22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674" w:hRule="atLeast"/>
          <w:tblCellSpacing w:w="15" w:type="dxa"/>
          <w:jc w:val="center"/>
        </w:trPr>
        <w:tc>
          <w:tcPr>
            <w:tcW w:w="0" w:type="auto"/>
            <w:vAlign w:val="center"/>
          </w:tcPr>
          <w:p w14:paraId="4122076E">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Member 4</w:t>
            </w:r>
          </w:p>
        </w:tc>
        <w:tc>
          <w:tcPr>
            <w:tcW w:w="0" w:type="auto"/>
            <w:vAlign w:val="center"/>
          </w:tcPr>
          <w:p w14:paraId="5183CCA5">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Database Manager &amp; QA Tester</w:t>
            </w:r>
          </w:p>
        </w:tc>
        <w:tc>
          <w:tcPr>
            <w:tcW w:w="0" w:type="auto"/>
            <w:vAlign w:val="center"/>
          </w:tcPr>
          <w:p w14:paraId="484EACEF">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Designing MongoDB database schemas, managing data models, writing queries, performing manual testing and reporting bugs</w:t>
            </w:r>
          </w:p>
        </w:tc>
      </w:tr>
    </w:tbl>
    <w:p w14:paraId="6327810F">
      <w:pPr>
        <w:rPr>
          <w:rFonts w:ascii="Times New Roman" w:hAnsi="Times New Roman" w:cs="Times New Roman"/>
          <w:color w:val="000000" w:themeColor="text1"/>
          <w:sz w:val="24"/>
          <w:szCs w:val="24"/>
          <w14:textFill>
            <w14:solidFill>
              <w14:schemeClr w14:val="tx1"/>
            </w14:solidFill>
          </w14:textFill>
        </w:rPr>
      </w:pPr>
    </w:p>
    <w:p w14:paraId="7D8F02CC">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We adopted a collaborative model that allowed flexibility and learning opportunities. Members often cross-collaborated across modules to support one another, strengthening teamwork and overall output.</w:t>
      </w:r>
    </w:p>
    <w:p w14:paraId="726B50F4">
      <w:pPr>
        <w:rPr>
          <w:rFonts w:ascii="Times New Roman" w:hAnsi="Times New Roman" w:cs="Times New Roman"/>
          <w:b/>
          <w:bCs/>
          <w:color w:val="000000" w:themeColor="text1"/>
          <w:sz w:val="24"/>
          <w:szCs w:val="24"/>
          <w:u w:val="single"/>
          <w14:textFill>
            <w14:solidFill>
              <w14:schemeClr w14:val="tx1"/>
            </w14:solidFill>
          </w14:textFill>
        </w:rPr>
      </w:pPr>
      <w:r>
        <w:rPr>
          <w:rFonts w:ascii="Times New Roman" w:hAnsi="Times New Roman" w:cs="Times New Roman"/>
          <w:b/>
          <w:bCs/>
          <w:color w:val="000000" w:themeColor="text1"/>
          <w:sz w:val="24"/>
          <w:szCs w:val="24"/>
          <w:u w:val="single"/>
          <w14:textFill>
            <w14:solidFill>
              <w14:schemeClr w14:val="tx1"/>
            </w14:solidFill>
          </w14:textFill>
        </w:rPr>
        <w:t>2. Collaboration Tools and Workflow</w:t>
      </w:r>
    </w:p>
    <w:p w14:paraId="1A0DA2CB">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To ensure seamless communication and progress tracking, especially in a hybrid working environment, we utilized a range of collaboration tools. These helped us stay aligned with project goals, deadlines, and updates:</w:t>
      </w:r>
    </w:p>
    <w:p w14:paraId="182B0CDB">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Git &amp; GitHub</w:t>
      </w:r>
      <w:r>
        <w:rPr>
          <w:rFonts w:ascii="Times New Roman" w:hAnsi="Times New Roman" w:cs="Times New Roman"/>
          <w:color w:val="000000" w:themeColor="text1"/>
          <w:sz w:val="24"/>
          <w:szCs w:val="24"/>
          <w14:textFill>
            <w14:solidFill>
              <w14:schemeClr w14:val="tx1"/>
            </w14:solidFill>
          </w14:textFill>
        </w:rPr>
        <w:t>: For version control, collaborative code reviews, branching strategies, and pull requests.</w:t>
      </w:r>
    </w:p>
    <w:p w14:paraId="4698EF7F">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 xml:space="preserve">Google Meet / Whatsapp </w:t>
      </w:r>
      <w:r>
        <w:rPr>
          <w:rFonts w:ascii="Times New Roman" w:hAnsi="Times New Roman" w:cs="Times New Roman"/>
          <w:color w:val="000000" w:themeColor="text1"/>
          <w:sz w:val="24"/>
          <w:szCs w:val="24"/>
          <w14:textFill>
            <w14:solidFill>
              <w14:schemeClr w14:val="tx1"/>
            </w14:solidFill>
          </w14:textFill>
        </w:rPr>
        <w:t>: For regular virtual meetings, daily/weekly stand-ups, and technical discussions.</w:t>
      </w:r>
    </w:p>
    <w:p w14:paraId="7428AEFB">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Google Drive / Docs</w:t>
      </w:r>
      <w:r>
        <w:rPr>
          <w:rFonts w:ascii="Times New Roman" w:hAnsi="Times New Roman" w:cs="Times New Roman"/>
          <w:color w:val="000000" w:themeColor="text1"/>
          <w:sz w:val="24"/>
          <w:szCs w:val="24"/>
          <w14:textFill>
            <w14:solidFill>
              <w14:schemeClr w14:val="tx1"/>
            </w14:solidFill>
          </w14:textFill>
        </w:rPr>
        <w:t>: For storing and sharing important project-related documents, reports, and references.</w:t>
      </w:r>
    </w:p>
    <w:p w14:paraId="57CDB6D6">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We followed a simplified agile approach with iterative development and continuous integration. Weekly check-ins helped us identify blockers early, track progress, and maintain momentum.</w:t>
      </w:r>
    </w:p>
    <w:p w14:paraId="09EC2010">
      <w:pPr>
        <w:rPr>
          <w:rFonts w:ascii="Times New Roman" w:hAnsi="Times New Roman" w:cs="Times New Roman"/>
          <w:b/>
          <w:bCs/>
          <w:color w:val="000000" w:themeColor="text1"/>
          <w:sz w:val="24"/>
          <w:szCs w:val="24"/>
          <w:u w:val="single"/>
          <w14:textFill>
            <w14:solidFill>
              <w14:schemeClr w14:val="tx1"/>
            </w14:solidFill>
          </w14:textFill>
        </w:rPr>
      </w:pPr>
      <w:r>
        <w:rPr>
          <w:rFonts w:ascii="Times New Roman" w:hAnsi="Times New Roman" w:cs="Times New Roman"/>
          <w:b/>
          <w:bCs/>
          <w:color w:val="000000" w:themeColor="text1"/>
          <w:sz w:val="24"/>
          <w:szCs w:val="24"/>
          <w:u w:val="single"/>
          <w14:textFill>
            <w14:solidFill>
              <w14:schemeClr w14:val="tx1"/>
            </w14:solidFill>
          </w14:textFill>
        </w:rPr>
        <w:t>3. Brainstorming and Problem Selection</w:t>
      </w:r>
    </w:p>
    <w:p w14:paraId="4296C401">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Our initial goal was to identify a real-world problem that could be solved effectively using the MERN stack. We conducted several brainstorming sessions where each team member proposed different ideas from areas such as:</w:t>
      </w:r>
    </w:p>
    <w:p w14:paraId="2CEA2B10">
      <w:pPr>
        <w:pStyle w:val="145"/>
        <w:numPr>
          <w:ilvl w:val="0"/>
          <w:numId w:val="17"/>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Healthcare management systems</w:t>
      </w:r>
    </w:p>
    <w:p w14:paraId="2E82D057">
      <w:pPr>
        <w:pStyle w:val="145"/>
        <w:numPr>
          <w:ilvl w:val="0"/>
          <w:numId w:val="17"/>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Online education platforms</w:t>
      </w:r>
    </w:p>
    <w:p w14:paraId="6B7F770A">
      <w:pPr>
        <w:pStyle w:val="145"/>
        <w:numPr>
          <w:ilvl w:val="0"/>
          <w:numId w:val="17"/>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E-commerce stores for small businesses</w:t>
      </w:r>
    </w:p>
    <w:p w14:paraId="1406A7E2">
      <w:pPr>
        <w:pStyle w:val="145"/>
        <w:numPr>
          <w:ilvl w:val="0"/>
          <w:numId w:val="17"/>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Rental property listing and management platforms</w:t>
      </w:r>
    </w:p>
    <w:p w14:paraId="5E633648">
      <w:pPr>
        <w:pStyle w:val="145"/>
        <w:numPr>
          <w:ilvl w:val="0"/>
          <w:numId w:val="17"/>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Local job portals and community service apps</w:t>
      </w:r>
    </w:p>
    <w:p w14:paraId="1F26564E">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After evaluating these ideas based on feasibility, scope, relevance, and innovation, we collectively agreed upon the </w:t>
      </w:r>
      <w:r>
        <w:rPr>
          <w:rStyle w:val="35"/>
          <w:rFonts w:ascii="Times New Roman" w:hAnsi="Times New Roman" w:cs="Times New Roman"/>
          <w:color w:val="000000" w:themeColor="text1"/>
          <w:sz w:val="24"/>
          <w:szCs w:val="24"/>
          <w14:textFill>
            <w14:solidFill>
              <w14:schemeClr w14:val="tx1"/>
            </w14:solidFill>
          </w14:textFill>
        </w:rPr>
        <w:t>Online House Rental Management System</w:t>
      </w:r>
      <w:r>
        <w:rPr>
          <w:rFonts w:ascii="Times New Roman" w:hAnsi="Times New Roman" w:cs="Times New Roman"/>
          <w:color w:val="000000" w:themeColor="text1"/>
          <w:sz w:val="24"/>
          <w:szCs w:val="24"/>
          <w14:textFill>
            <w14:solidFill>
              <w14:schemeClr w14:val="tx1"/>
            </w14:solidFill>
          </w14:textFill>
        </w:rPr>
        <w:t xml:space="preserve"> as the most promising and impactful choice.</w:t>
      </w:r>
    </w:p>
    <w:p w14:paraId="1CC9A244">
      <w:pPr>
        <w:rPr>
          <w:rFonts w:ascii="Times New Roman" w:hAnsi="Times New Roman" w:cs="Times New Roman"/>
          <w:b/>
          <w:bCs/>
          <w:color w:val="000000" w:themeColor="text1"/>
          <w:sz w:val="24"/>
          <w:szCs w:val="24"/>
          <w:u w:val="single"/>
          <w14:textFill>
            <w14:solidFill>
              <w14:schemeClr w14:val="tx1"/>
            </w14:solidFill>
          </w14:textFill>
        </w:rPr>
      </w:pPr>
      <w:r>
        <w:rPr>
          <w:rFonts w:ascii="Times New Roman" w:hAnsi="Times New Roman" w:cs="Times New Roman"/>
          <w:b/>
          <w:bCs/>
          <w:color w:val="000000" w:themeColor="text1"/>
          <w:sz w:val="24"/>
          <w:szCs w:val="24"/>
          <w:u w:val="single"/>
          <w14:textFill>
            <w14:solidFill>
              <w14:schemeClr w14:val="tx1"/>
            </w14:solidFill>
          </w14:textFill>
        </w:rPr>
        <w:t>4. Why We Chose This Problem</w:t>
      </w:r>
    </w:p>
    <w:p w14:paraId="7E62B974">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decision to work on a house rent application was driven by the following key factors:</w:t>
      </w:r>
    </w:p>
    <w:p w14:paraId="2C71A488">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High Practical Relevance</w:t>
      </w:r>
      <w:r>
        <w:rPr>
          <w:rFonts w:ascii="Times New Roman" w:hAnsi="Times New Roman" w:cs="Times New Roman"/>
          <w:color w:val="000000" w:themeColor="text1"/>
          <w:sz w:val="24"/>
          <w:szCs w:val="24"/>
          <w14:textFill>
            <w14:solidFill>
              <w14:schemeClr w14:val="tx1"/>
            </w14:solidFill>
          </w14:textFill>
        </w:rPr>
        <w:t>: With increasing urban migration and digitization, there is a growing demand for online rental platforms, especially among students and working professionals relocating to new cities.</w:t>
      </w:r>
    </w:p>
    <w:p w14:paraId="1EC1C5F5">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Market Gap</w:t>
      </w:r>
      <w:r>
        <w:rPr>
          <w:rFonts w:ascii="Times New Roman" w:hAnsi="Times New Roman" w:cs="Times New Roman"/>
          <w:color w:val="000000" w:themeColor="text1"/>
          <w:sz w:val="24"/>
          <w:szCs w:val="24"/>
          <w14:textFill>
            <w14:solidFill>
              <w14:schemeClr w14:val="tx1"/>
            </w14:solidFill>
          </w14:textFill>
        </w:rPr>
        <w:t>: Most existing rental portals are either paid, limited in scope, or difficult to use for individual landlords. Our platform aims to bridge this gap by offering a simple, user-friendly, and accessible solution for both tenants and property owners.</w:t>
      </w:r>
    </w:p>
    <w:p w14:paraId="0AD40599">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Technology Fit</w:t>
      </w:r>
      <w:r>
        <w:rPr>
          <w:rFonts w:ascii="Times New Roman" w:hAnsi="Times New Roman" w:cs="Times New Roman"/>
          <w:color w:val="000000" w:themeColor="text1"/>
          <w:sz w:val="24"/>
          <w:szCs w:val="24"/>
          <w14:textFill>
            <w14:solidFill>
              <w14:schemeClr w14:val="tx1"/>
            </w14:solidFill>
          </w14:textFill>
        </w:rPr>
        <w:t>: The problem is ideal for implementing CRUD operations, user authentication, RESTful API design, and MongoDB-based data management — perfectly aligning with the MERN stack.</w:t>
      </w:r>
    </w:p>
    <w:p w14:paraId="02E77DE7">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Scalability and Innovation Potential</w:t>
      </w:r>
      <w:r>
        <w:rPr>
          <w:rFonts w:ascii="Times New Roman" w:hAnsi="Times New Roman" w:cs="Times New Roman"/>
          <w:color w:val="000000" w:themeColor="text1"/>
          <w:sz w:val="24"/>
          <w:szCs w:val="24"/>
          <w14:textFill>
            <w14:solidFill>
              <w14:schemeClr w14:val="tx1"/>
            </w14:solidFill>
          </w14:textFill>
        </w:rPr>
        <w:t>: This system can be expanded in the future with features such as:</w:t>
      </w:r>
    </w:p>
    <w:p w14:paraId="05D5A6B1">
      <w:pPr>
        <w:pStyle w:val="145"/>
        <w:numPr>
          <w:ilvl w:val="0"/>
          <w:numId w:val="18"/>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Online payment integration (e.g., Razorpay, Stripe)</w:t>
      </w:r>
    </w:p>
    <w:p w14:paraId="70688860">
      <w:pPr>
        <w:pStyle w:val="145"/>
        <w:numPr>
          <w:ilvl w:val="0"/>
          <w:numId w:val="18"/>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Google Maps API for property location tracking</w:t>
      </w:r>
    </w:p>
    <w:p w14:paraId="7544C4EC">
      <w:pPr>
        <w:pStyle w:val="145"/>
        <w:numPr>
          <w:ilvl w:val="0"/>
          <w:numId w:val="18"/>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Messaging/chat system between tenants and owners</w:t>
      </w:r>
    </w:p>
    <w:p w14:paraId="6A437E9A">
      <w:pPr>
        <w:pStyle w:val="145"/>
        <w:numPr>
          <w:ilvl w:val="0"/>
          <w:numId w:val="18"/>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Admin analytics and property verification dashboard</w:t>
      </w:r>
    </w:p>
    <w:p w14:paraId="3A5CD74D">
      <w:pPr>
        <w:pStyle w:val="145"/>
        <w:numPr>
          <w:ilvl w:val="0"/>
          <w:numId w:val="18"/>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Mobile app version using React Native</w:t>
      </w:r>
    </w:p>
    <w:p w14:paraId="16BC7A65">
      <w:pPr>
        <w:rPr>
          <w:rFonts w:ascii="Times New Roman" w:hAnsi="Times New Roman" w:cs="Times New Roman"/>
          <w:b/>
          <w:bCs/>
          <w:color w:val="000000" w:themeColor="text1"/>
          <w:sz w:val="24"/>
          <w:szCs w:val="24"/>
          <w:u w:val="single"/>
          <w14:textFill>
            <w14:solidFill>
              <w14:schemeClr w14:val="tx1"/>
            </w14:solidFill>
          </w14:textFill>
        </w:rPr>
      </w:pPr>
      <w:r>
        <w:rPr>
          <w:rFonts w:ascii="Times New Roman" w:hAnsi="Times New Roman" w:cs="Times New Roman"/>
          <w:b/>
          <w:bCs/>
          <w:color w:val="000000" w:themeColor="text1"/>
          <w:sz w:val="24"/>
          <w:szCs w:val="24"/>
          <w:u w:val="single"/>
          <w14:textFill>
            <w14:solidFill>
              <w14:schemeClr w14:val="tx1"/>
            </w14:solidFill>
          </w14:textFill>
        </w:rPr>
        <w:t>5. Final Problem Statement</w:t>
      </w:r>
    </w:p>
    <w:p w14:paraId="57B02ADD">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"To design and develop a responsive, secure, and scalable web application using the MERN stack that enables house owners to list rental properties and allows tenants to search, filter, view, and inquire about properties, thereby simplifying the rental process and minimizing dependency on third-party agents."</w:t>
      </w:r>
    </w:p>
    <w:p w14:paraId="1C6946A4">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This problem not only allowed us to apply our technical knowledge in full-stack development but also inspired us to build something that could be expanded and deployed in a real-world setting.</w:t>
      </w:r>
    </w:p>
    <w:p w14:paraId="0DC7B9B4">
      <w:pPr>
        <w:rPr>
          <w:rFonts w:ascii="Times New Roman" w:hAnsi="Times New Roman" w:cs="Times New Roman"/>
          <w:b/>
          <w:color w:val="000000" w:themeColor="text1"/>
          <w:sz w:val="24"/>
          <w:szCs w:val="24"/>
          <w:u w:val="single"/>
          <w14:textFill>
            <w14:solidFill>
              <w14:schemeClr w14:val="tx1"/>
            </w14:solidFill>
          </w14:textFill>
        </w:rPr>
      </w:pPr>
      <w:r>
        <w:rPr>
          <w:rFonts w:ascii="Times New Roman" w:hAnsi="Times New Roman" w:cs="Times New Roman"/>
          <w:b/>
          <w:color w:val="000000" w:themeColor="text1"/>
          <w:sz w:val="24"/>
          <w:szCs w:val="24"/>
          <w:u w:val="single"/>
          <w14:textFill>
            <w14:solidFill>
              <w14:schemeClr w14:val="tx1"/>
            </w14:solidFill>
          </w14:textFill>
        </w:rPr>
        <w:t>Step-2: Brainstorm, Idea Listing and Grouping</w:t>
      </w:r>
    </w:p>
    <w:p w14:paraId="422BE3BD">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Once the team was formed and the problem statement was finalized, the next crucial step in the project development process was to brainstorm different ideas related to the solution, list those ideas collaboratively, and group them into meaningful categories. This step helped us visualize the complete scope of the application, prioritize features, and streamline the development process.</w:t>
      </w:r>
    </w:p>
    <w:p w14:paraId="28CCB017">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1. Purpose of the Brainstorming Session</w:t>
      </w:r>
    </w:p>
    <w:p w14:paraId="4F8C2172">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goal of the brainstorming session was to:</w:t>
      </w:r>
    </w:p>
    <w:p w14:paraId="4DEBEA01">
      <w:pPr>
        <w:pStyle w:val="145"/>
        <w:numPr>
          <w:ilvl w:val="0"/>
          <w:numId w:val="19"/>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Understand what functionalities users would expect from a house rental platform.</w:t>
      </w:r>
    </w:p>
    <w:p w14:paraId="6E7D0F2A">
      <w:pPr>
        <w:pStyle w:val="145"/>
        <w:numPr>
          <w:ilvl w:val="0"/>
          <w:numId w:val="19"/>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Identify all possible features that can enhance user experience and platform efficiency.</w:t>
      </w:r>
    </w:p>
    <w:p w14:paraId="4EBBA030">
      <w:pPr>
        <w:pStyle w:val="145"/>
        <w:numPr>
          <w:ilvl w:val="0"/>
          <w:numId w:val="19"/>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Break down the problem into smaller manageable modules for better planning and development.</w:t>
      </w:r>
    </w:p>
    <w:p w14:paraId="0EFD3ADD">
      <w:pPr>
        <w:pStyle w:val="145"/>
        <w:numPr>
          <w:ilvl w:val="0"/>
          <w:numId w:val="19"/>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Align everyone's vision regarding the project scope and deliverables.</w:t>
      </w:r>
    </w:p>
    <w:p w14:paraId="23C7F991">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2. Brainstorming Methodology</w:t>
      </w:r>
    </w:p>
    <w:p w14:paraId="49BDFBE1">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We conducted a series of brainstorming sessions over virtual meetings using tools like:</w:t>
      </w:r>
    </w:p>
    <w:p w14:paraId="1874B62A">
      <w:pPr>
        <w:pStyle w:val="145"/>
        <w:numPr>
          <w:ilvl w:val="0"/>
          <w:numId w:val="20"/>
        </w:numPr>
        <w:spacing w:after="160" w:line="259"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Miro</w:t>
      </w:r>
      <w:r>
        <w:rPr>
          <w:rFonts w:ascii="Times New Roman" w:hAnsi="Times New Roman" w:cs="Times New Roman"/>
          <w:color w:val="000000" w:themeColor="text1"/>
          <w:sz w:val="24"/>
          <w:szCs w:val="24"/>
          <w14:textFill>
            <w14:solidFill>
              <w14:schemeClr w14:val="tx1"/>
            </w14:solidFill>
          </w14:textFill>
        </w:rPr>
        <w:t xml:space="preserve"> for real-time collaborative whiteboarding and mind mapping.</w:t>
      </w:r>
    </w:p>
    <w:p w14:paraId="507D316A">
      <w:pPr>
        <w:pStyle w:val="145"/>
        <w:numPr>
          <w:ilvl w:val="0"/>
          <w:numId w:val="20"/>
        </w:numPr>
        <w:spacing w:after="160" w:line="259"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Google Docs</w:t>
      </w:r>
      <w:r>
        <w:rPr>
          <w:rFonts w:ascii="Times New Roman" w:hAnsi="Times New Roman" w:cs="Times New Roman"/>
          <w:color w:val="000000" w:themeColor="text1"/>
          <w:sz w:val="24"/>
          <w:szCs w:val="24"/>
          <w14:textFill>
            <w14:solidFill>
              <w14:schemeClr w14:val="tx1"/>
            </w14:solidFill>
          </w14:textFill>
        </w:rPr>
        <w:t xml:space="preserve"> for live note-taking and idea capturing.</w:t>
      </w:r>
    </w:p>
    <w:p w14:paraId="6DDD8646">
      <w:pPr>
        <w:pStyle w:val="145"/>
        <w:numPr>
          <w:ilvl w:val="0"/>
          <w:numId w:val="20"/>
        </w:numPr>
        <w:spacing w:after="160" w:line="259"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Trello</w:t>
      </w:r>
      <w:r>
        <w:rPr>
          <w:rFonts w:ascii="Times New Roman" w:hAnsi="Times New Roman" w:cs="Times New Roman"/>
          <w:color w:val="000000" w:themeColor="text1"/>
          <w:sz w:val="24"/>
          <w:szCs w:val="24"/>
          <w14:textFill>
            <w14:solidFill>
              <w14:schemeClr w14:val="tx1"/>
            </w14:solidFill>
          </w14:textFill>
        </w:rPr>
        <w:t xml:space="preserve"> for organizing features into categories and prioritizing tasks.</w:t>
      </w:r>
    </w:p>
    <w:p w14:paraId="6675124E">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Each team member contributed ideas based on:</w:t>
      </w:r>
    </w:p>
    <w:p w14:paraId="344C2350">
      <w:pPr>
        <w:pStyle w:val="145"/>
        <w:numPr>
          <w:ilvl w:val="0"/>
          <w:numId w:val="21"/>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Personal experiences</w:t>
      </w:r>
    </w:p>
    <w:p w14:paraId="67F379E5">
      <w:pPr>
        <w:pStyle w:val="145"/>
        <w:numPr>
          <w:ilvl w:val="0"/>
          <w:numId w:val="21"/>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Existing popular rental apps (like NoBroker, Housing.com, MagicBricks, etc.)</w:t>
      </w:r>
    </w:p>
    <w:p w14:paraId="02982B20">
      <w:pPr>
        <w:pStyle w:val="145"/>
        <w:numPr>
          <w:ilvl w:val="0"/>
          <w:numId w:val="21"/>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User expectations and pain points</w:t>
      </w:r>
    </w:p>
    <w:p w14:paraId="22BB1171">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We used a </w:t>
      </w:r>
      <w:r>
        <w:rPr>
          <w:rStyle w:val="35"/>
          <w:rFonts w:ascii="Times New Roman" w:hAnsi="Times New Roman" w:cs="Times New Roman"/>
          <w:color w:val="000000" w:themeColor="text1"/>
          <w:sz w:val="24"/>
          <w:szCs w:val="24"/>
          <w14:textFill>
            <w14:solidFill>
              <w14:schemeClr w14:val="tx1"/>
            </w14:solidFill>
          </w14:textFill>
        </w:rPr>
        <w:t>Round-Robin format</w:t>
      </w:r>
      <w:r>
        <w:rPr>
          <w:rFonts w:ascii="Times New Roman" w:hAnsi="Times New Roman" w:cs="Times New Roman"/>
          <w:color w:val="000000" w:themeColor="text1"/>
          <w:sz w:val="24"/>
          <w:szCs w:val="24"/>
          <w14:textFill>
            <w14:solidFill>
              <w14:schemeClr w14:val="tx1"/>
            </w14:solidFill>
          </w14:textFill>
        </w:rPr>
        <w:t xml:space="preserve"> where every team member was encouraged to present one or more ideas at a time. No idea was considered irrelevant or dismissed immediately — everything was listed for review.</w:t>
      </w:r>
    </w:p>
    <w:p w14:paraId="7D98D2F9">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3. Idea Listing</w:t>
      </w:r>
    </w:p>
    <w:p w14:paraId="6AE290C4">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Below is the comprehensive list of ideas/features that emerged during the brainstorming phase:</w:t>
      </w:r>
    </w:p>
    <w:p w14:paraId="10D8A837">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Core Features:</w:t>
      </w:r>
    </w:p>
    <w:p w14:paraId="62BA06F1">
      <w:pPr>
        <w:pStyle w:val="145"/>
        <w:numPr>
          <w:ilvl w:val="0"/>
          <w:numId w:val="22"/>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Property listing by owners</w:t>
      </w:r>
    </w:p>
    <w:p w14:paraId="15A937E6">
      <w:pPr>
        <w:pStyle w:val="145"/>
        <w:numPr>
          <w:ilvl w:val="0"/>
          <w:numId w:val="22"/>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Tenant registration/login</w:t>
      </w:r>
    </w:p>
    <w:p w14:paraId="17D23F0F">
      <w:pPr>
        <w:pStyle w:val="145"/>
        <w:numPr>
          <w:ilvl w:val="0"/>
          <w:numId w:val="22"/>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Property search with filters (location, price, number of rooms)</w:t>
      </w:r>
    </w:p>
    <w:p w14:paraId="77C9E761">
      <w:pPr>
        <w:pStyle w:val="145"/>
        <w:numPr>
          <w:ilvl w:val="0"/>
          <w:numId w:val="22"/>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Property detail view with photos, amenities, and descriptions</w:t>
      </w:r>
    </w:p>
    <w:p w14:paraId="17BE78A4">
      <w:pPr>
        <w:pStyle w:val="145"/>
        <w:numPr>
          <w:ilvl w:val="0"/>
          <w:numId w:val="22"/>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Owner contact or inquiry form</w:t>
      </w:r>
    </w:p>
    <w:p w14:paraId="0126DD8F">
      <w:pPr>
        <w:pStyle w:val="145"/>
        <w:numPr>
          <w:ilvl w:val="0"/>
          <w:numId w:val="22"/>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User dashboard for both tenants and owners</w:t>
      </w:r>
    </w:p>
    <w:p w14:paraId="4B0E7058">
      <w:pPr>
        <w:pStyle w:val="145"/>
        <w:numPr>
          <w:ilvl w:val="0"/>
          <w:numId w:val="22"/>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Property status (available/booked)</w:t>
      </w:r>
    </w:p>
    <w:p w14:paraId="03F8BF0F">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Extended Features:</w:t>
      </w:r>
    </w:p>
    <w:p w14:paraId="78C64E47">
      <w:pPr>
        <w:pStyle w:val="145"/>
        <w:numPr>
          <w:ilvl w:val="0"/>
          <w:numId w:val="23"/>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User reviews and ratings on properties</w:t>
      </w:r>
    </w:p>
    <w:p w14:paraId="6AB603F5">
      <w:pPr>
        <w:pStyle w:val="145"/>
        <w:numPr>
          <w:ilvl w:val="0"/>
          <w:numId w:val="23"/>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Save/favorite properties for later</w:t>
      </w:r>
    </w:p>
    <w:p w14:paraId="63C2CC1B">
      <w:pPr>
        <w:pStyle w:val="145"/>
        <w:numPr>
          <w:ilvl w:val="0"/>
          <w:numId w:val="23"/>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Admin panel to manage listings and users</w:t>
      </w:r>
    </w:p>
    <w:p w14:paraId="431D1C8C">
      <w:pPr>
        <w:pStyle w:val="145"/>
        <w:numPr>
          <w:ilvl w:val="0"/>
          <w:numId w:val="23"/>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Push notifications (e.g., new listings in user’s area)</w:t>
      </w:r>
    </w:p>
    <w:p w14:paraId="4EDD008C">
      <w:pPr>
        <w:pStyle w:val="145"/>
        <w:numPr>
          <w:ilvl w:val="0"/>
          <w:numId w:val="23"/>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Email confirmation on inquiry or registration</w:t>
      </w:r>
    </w:p>
    <w:p w14:paraId="0F6AE4F6">
      <w:pPr>
        <w:pStyle w:val="145"/>
        <w:numPr>
          <w:ilvl w:val="0"/>
          <w:numId w:val="23"/>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OTP-based login or multi-factor authentication</w:t>
      </w:r>
    </w:p>
    <w:p w14:paraId="12DE6CA3">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Future Enhancement Ideas:</w:t>
      </w:r>
    </w:p>
    <w:p w14:paraId="79FA76B0">
      <w:pPr>
        <w:pStyle w:val="145"/>
        <w:numPr>
          <w:ilvl w:val="0"/>
          <w:numId w:val="24"/>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Online rent agreement generation</w:t>
      </w:r>
    </w:p>
    <w:p w14:paraId="18A83719">
      <w:pPr>
        <w:pStyle w:val="145"/>
        <w:numPr>
          <w:ilvl w:val="0"/>
          <w:numId w:val="24"/>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Integrated payment gateway (Razorpay, Stripe)</w:t>
      </w:r>
    </w:p>
    <w:p w14:paraId="085688FC">
      <w:pPr>
        <w:pStyle w:val="145"/>
        <w:numPr>
          <w:ilvl w:val="0"/>
          <w:numId w:val="24"/>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Chat system between tenant and owner</w:t>
      </w:r>
    </w:p>
    <w:p w14:paraId="7AD1E949">
      <w:pPr>
        <w:pStyle w:val="145"/>
        <w:numPr>
          <w:ilvl w:val="0"/>
          <w:numId w:val="24"/>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Google Maps integration for viewing location</w:t>
      </w:r>
    </w:p>
    <w:p w14:paraId="61EF8922">
      <w:pPr>
        <w:pStyle w:val="145"/>
        <w:numPr>
          <w:ilvl w:val="0"/>
          <w:numId w:val="24"/>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Recommendation system based on user search history</w:t>
      </w:r>
    </w:p>
    <w:p w14:paraId="3D6CC1AE">
      <w:pPr>
        <w:pStyle w:val="145"/>
        <w:numPr>
          <w:ilvl w:val="0"/>
          <w:numId w:val="24"/>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Mobile app version (React Native or Flutter)</w:t>
      </w:r>
    </w:p>
    <w:p w14:paraId="104F125F">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4. Grouping of Ideas</w:t>
      </w:r>
    </w:p>
    <w:p w14:paraId="4480780A">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After listing all possible ideas, we organized them into logical </w:t>
      </w:r>
      <w:r>
        <w:rPr>
          <w:rStyle w:val="35"/>
          <w:rFonts w:ascii="Times New Roman" w:hAnsi="Times New Roman" w:cs="Times New Roman"/>
          <w:color w:val="000000" w:themeColor="text1"/>
          <w:sz w:val="24"/>
          <w:szCs w:val="24"/>
          <w14:textFill>
            <w14:solidFill>
              <w14:schemeClr w14:val="tx1"/>
            </w14:solidFill>
          </w14:textFill>
        </w:rPr>
        <w:t>feature groups</w:t>
      </w:r>
      <w:r>
        <w:rPr>
          <w:rFonts w:ascii="Times New Roman" w:hAnsi="Times New Roman" w:cs="Times New Roman"/>
          <w:color w:val="000000" w:themeColor="text1"/>
          <w:sz w:val="24"/>
          <w:szCs w:val="24"/>
          <w14:textFill>
            <w14:solidFill>
              <w14:schemeClr w14:val="tx1"/>
            </w14:solidFill>
          </w14:textFill>
        </w:rPr>
        <w:t xml:space="preserve"> for better clarity and to ease project execution. This step was critical for defining the Minimum Viable Product (MVP) and planning development sprints.</w:t>
      </w:r>
    </w:p>
    <w:tbl>
      <w:tblPr>
        <w:tblStyle w:val="12"/>
        <w:tblW w:w="9351" w:type="dxa"/>
        <w:jc w:val="center"/>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2070"/>
        <w:gridCol w:w="7281"/>
      </w:tblGrid>
      <w:tr w14:paraId="1DC420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3" w:hRule="atLeast"/>
          <w:tblHeader/>
          <w:tblCellSpacing w:w="15" w:type="dxa"/>
          <w:jc w:val="center"/>
        </w:trPr>
        <w:tc>
          <w:tcPr>
            <w:tcW w:w="0" w:type="auto"/>
            <w:vAlign w:val="center"/>
          </w:tcPr>
          <w:p w14:paraId="0F89F3F3">
            <w:pPr>
              <w:rPr>
                <w:rFonts w:ascii="Times New Roman" w:hAnsi="Times New Roman" w:cs="Times New Roman"/>
                <w:b/>
                <w:bCs/>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Category</w:t>
            </w:r>
          </w:p>
        </w:tc>
        <w:tc>
          <w:tcPr>
            <w:tcW w:w="0" w:type="auto"/>
            <w:vAlign w:val="center"/>
          </w:tcPr>
          <w:p w14:paraId="3A605C5D">
            <w:pPr>
              <w:jc w:val="center"/>
              <w:rPr>
                <w:rFonts w:ascii="Times New Roman" w:hAnsi="Times New Roman" w:cs="Times New Roman"/>
                <w:b/>
                <w:bCs/>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Features Grouped</w:t>
            </w:r>
          </w:p>
        </w:tc>
      </w:tr>
      <w:tr w14:paraId="3BD1FD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376" w:hRule="atLeast"/>
          <w:tblCellSpacing w:w="15" w:type="dxa"/>
          <w:jc w:val="center"/>
        </w:trPr>
        <w:tc>
          <w:tcPr>
            <w:tcW w:w="0" w:type="auto"/>
            <w:vAlign w:val="center"/>
          </w:tcPr>
          <w:p w14:paraId="0816D1A9">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User Management</w:t>
            </w:r>
          </w:p>
        </w:tc>
        <w:tc>
          <w:tcPr>
            <w:tcW w:w="0" w:type="auto"/>
            <w:vAlign w:val="center"/>
          </w:tcPr>
          <w:p w14:paraId="6E75E4A8">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Registration, Login, Logout, Dashboard, Profile Management</w:t>
            </w:r>
          </w:p>
        </w:tc>
      </w:tr>
      <w:tr w14:paraId="43DAC2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376" w:hRule="atLeast"/>
          <w:tblCellSpacing w:w="15" w:type="dxa"/>
          <w:jc w:val="center"/>
        </w:trPr>
        <w:tc>
          <w:tcPr>
            <w:tcW w:w="0" w:type="auto"/>
            <w:vAlign w:val="center"/>
          </w:tcPr>
          <w:p w14:paraId="0207B23D">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Property Listings</w:t>
            </w:r>
          </w:p>
        </w:tc>
        <w:tc>
          <w:tcPr>
            <w:tcW w:w="0" w:type="auto"/>
            <w:vAlign w:val="center"/>
          </w:tcPr>
          <w:p w14:paraId="7C4D7DA9">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Add Property, View Property, Edit/Delete Listings, Add Photos, Property Status</w:t>
            </w:r>
          </w:p>
        </w:tc>
      </w:tr>
      <w:tr w14:paraId="77C81F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376" w:hRule="atLeast"/>
          <w:tblCellSpacing w:w="15" w:type="dxa"/>
          <w:jc w:val="center"/>
        </w:trPr>
        <w:tc>
          <w:tcPr>
            <w:tcW w:w="0" w:type="auto"/>
            <w:vAlign w:val="center"/>
          </w:tcPr>
          <w:p w14:paraId="3A6DD7A7">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Search &amp; Filters</w:t>
            </w:r>
          </w:p>
        </w:tc>
        <w:tc>
          <w:tcPr>
            <w:tcW w:w="0" w:type="auto"/>
            <w:vAlign w:val="center"/>
          </w:tcPr>
          <w:p w14:paraId="22F6F956">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Search by location, price range, bedrooms, availability</w:t>
            </w:r>
          </w:p>
        </w:tc>
      </w:tr>
      <w:tr w14:paraId="2C308C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615" w:hRule="atLeast"/>
          <w:tblCellSpacing w:w="15" w:type="dxa"/>
          <w:jc w:val="center"/>
        </w:trPr>
        <w:tc>
          <w:tcPr>
            <w:tcW w:w="0" w:type="auto"/>
            <w:vAlign w:val="center"/>
          </w:tcPr>
          <w:p w14:paraId="5373011D">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Inquiries &amp; Contact</w:t>
            </w:r>
          </w:p>
        </w:tc>
        <w:tc>
          <w:tcPr>
            <w:tcW w:w="0" w:type="auto"/>
            <w:vAlign w:val="center"/>
          </w:tcPr>
          <w:p w14:paraId="7DFE9F41">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Inquiry form, Contact owner, Email confirmation, Inquiry history</w:t>
            </w:r>
          </w:p>
        </w:tc>
      </w:tr>
      <w:tr w14:paraId="5E962A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376" w:hRule="atLeast"/>
          <w:tblCellSpacing w:w="15" w:type="dxa"/>
          <w:jc w:val="center"/>
        </w:trPr>
        <w:tc>
          <w:tcPr>
            <w:tcW w:w="0" w:type="auto"/>
            <w:vAlign w:val="center"/>
          </w:tcPr>
          <w:p w14:paraId="5D7CB038">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Admin Operations</w:t>
            </w:r>
          </w:p>
        </w:tc>
        <w:tc>
          <w:tcPr>
            <w:tcW w:w="0" w:type="auto"/>
            <w:vAlign w:val="center"/>
          </w:tcPr>
          <w:p w14:paraId="13813335">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User monitoring, Property moderation, Feedback &amp; review management</w:t>
            </w:r>
          </w:p>
        </w:tc>
      </w:tr>
      <w:tr w14:paraId="07D849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376" w:hRule="atLeast"/>
          <w:tblCellSpacing w:w="15" w:type="dxa"/>
          <w:jc w:val="center"/>
        </w:trPr>
        <w:tc>
          <w:tcPr>
            <w:tcW w:w="0" w:type="auto"/>
            <w:vAlign w:val="center"/>
          </w:tcPr>
          <w:p w14:paraId="41D93973">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Security</w:t>
            </w:r>
          </w:p>
        </w:tc>
        <w:tc>
          <w:tcPr>
            <w:tcW w:w="0" w:type="auto"/>
            <w:vAlign w:val="center"/>
          </w:tcPr>
          <w:p w14:paraId="457DD81A">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JWT authentication, Password encryption, Role-based access</w:t>
            </w:r>
          </w:p>
        </w:tc>
      </w:tr>
      <w:tr w14:paraId="1463BA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630" w:hRule="atLeast"/>
          <w:tblCellSpacing w:w="15" w:type="dxa"/>
          <w:jc w:val="center"/>
        </w:trPr>
        <w:tc>
          <w:tcPr>
            <w:tcW w:w="0" w:type="auto"/>
            <w:vAlign w:val="center"/>
          </w:tcPr>
          <w:p w14:paraId="0F93BD40">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Advanced Features</w:t>
            </w:r>
          </w:p>
        </w:tc>
        <w:tc>
          <w:tcPr>
            <w:tcW w:w="0" w:type="auto"/>
            <w:vAlign w:val="center"/>
          </w:tcPr>
          <w:p w14:paraId="31D0052F">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Favorites, Reviews, Ratings, Notifications, Chat system (Future), Payment gateway</w:t>
            </w:r>
          </w:p>
        </w:tc>
      </w:tr>
    </w:tbl>
    <w:p w14:paraId="50E79C70">
      <w:pPr>
        <w:rPr>
          <w:rFonts w:ascii="Times New Roman" w:hAnsi="Times New Roman" w:cs="Times New Roman"/>
          <w:color w:val="000000" w:themeColor="text1"/>
          <w:sz w:val="24"/>
          <w:szCs w:val="24"/>
          <w14:textFill>
            <w14:solidFill>
              <w14:schemeClr w14:val="tx1"/>
            </w14:solidFill>
          </w14:textFill>
        </w:rPr>
      </w:pPr>
    </w:p>
    <w:p w14:paraId="60694D7A">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5. Key Takeaways from This Phase</w:t>
      </w:r>
    </w:p>
    <w:p w14:paraId="42CE2487">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We successfully transformed a broad problem statement into well-defined, actionable modules.</w:t>
      </w:r>
    </w:p>
    <w:p w14:paraId="795C1566">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Prioritized </w:t>
      </w:r>
      <w:r>
        <w:rPr>
          <w:rStyle w:val="35"/>
          <w:rFonts w:ascii="Times New Roman" w:hAnsi="Times New Roman" w:cs="Times New Roman"/>
          <w:color w:val="000000" w:themeColor="text1"/>
          <w:sz w:val="24"/>
          <w:szCs w:val="24"/>
          <w14:textFill>
            <w14:solidFill>
              <w14:schemeClr w14:val="tx1"/>
            </w14:solidFill>
          </w14:textFill>
        </w:rPr>
        <w:t>core functionalities</w:t>
      </w:r>
      <w:r>
        <w:rPr>
          <w:rFonts w:ascii="Times New Roman" w:hAnsi="Times New Roman" w:cs="Times New Roman"/>
          <w:color w:val="000000" w:themeColor="text1"/>
          <w:sz w:val="24"/>
          <w:szCs w:val="24"/>
          <w14:textFill>
            <w14:solidFill>
              <w14:schemeClr w14:val="tx1"/>
            </w14:solidFill>
          </w14:textFill>
        </w:rPr>
        <w:t xml:space="preserve"> that are essential for launch, and documented </w:t>
      </w:r>
      <w:r>
        <w:rPr>
          <w:rStyle w:val="35"/>
          <w:rFonts w:ascii="Times New Roman" w:hAnsi="Times New Roman" w:cs="Times New Roman"/>
          <w:color w:val="000000" w:themeColor="text1"/>
          <w:sz w:val="24"/>
          <w:szCs w:val="24"/>
          <w14:textFill>
            <w14:solidFill>
              <w14:schemeClr w14:val="tx1"/>
            </w14:solidFill>
          </w14:textFill>
        </w:rPr>
        <w:t>advanced features</w:t>
      </w:r>
      <w:r>
        <w:rPr>
          <w:rFonts w:ascii="Times New Roman" w:hAnsi="Times New Roman" w:cs="Times New Roman"/>
          <w:color w:val="000000" w:themeColor="text1"/>
          <w:sz w:val="24"/>
          <w:szCs w:val="24"/>
          <w14:textFill>
            <w14:solidFill>
              <w14:schemeClr w14:val="tx1"/>
            </w14:solidFill>
          </w14:textFill>
        </w:rPr>
        <w:t xml:space="preserve"> for future expansion.</w:t>
      </w:r>
    </w:p>
    <w:p w14:paraId="5CADD966">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Ensured everyone in the team had a shared understanding of what needs to be built and how we’ll divide it across upcoming development phases.</w:t>
      </w:r>
    </w:p>
    <w:p w14:paraId="1479F4E6">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Established the foundation for </w:t>
      </w:r>
      <w:r>
        <w:rPr>
          <w:rStyle w:val="35"/>
          <w:rFonts w:ascii="Times New Roman" w:hAnsi="Times New Roman" w:cs="Times New Roman"/>
          <w:color w:val="000000" w:themeColor="text1"/>
          <w:sz w:val="24"/>
          <w:szCs w:val="24"/>
          <w14:textFill>
            <w14:solidFill>
              <w14:schemeClr w14:val="tx1"/>
            </w14:solidFill>
          </w14:textFill>
        </w:rPr>
        <w:t>Requirement Analysis</w:t>
      </w:r>
      <w:r>
        <w:rPr>
          <w:rFonts w:ascii="Times New Roman" w:hAnsi="Times New Roman" w:cs="Times New Roman"/>
          <w:color w:val="000000" w:themeColor="text1"/>
          <w:sz w:val="24"/>
          <w:szCs w:val="24"/>
          <w14:textFill>
            <w14:solidFill>
              <w14:schemeClr w14:val="tx1"/>
            </w14:solidFill>
          </w14:textFill>
        </w:rPr>
        <w:t xml:space="preserve">, </w:t>
      </w:r>
      <w:r>
        <w:rPr>
          <w:rStyle w:val="35"/>
          <w:rFonts w:ascii="Times New Roman" w:hAnsi="Times New Roman" w:cs="Times New Roman"/>
          <w:color w:val="000000" w:themeColor="text1"/>
          <w:sz w:val="24"/>
          <w:szCs w:val="24"/>
          <w14:textFill>
            <w14:solidFill>
              <w14:schemeClr w14:val="tx1"/>
            </w14:solidFill>
          </w14:textFill>
        </w:rPr>
        <w:t>System Architecture Design</w:t>
      </w:r>
      <w:r>
        <w:rPr>
          <w:rFonts w:ascii="Times New Roman" w:hAnsi="Times New Roman" w:cs="Times New Roman"/>
          <w:color w:val="000000" w:themeColor="text1"/>
          <w:sz w:val="24"/>
          <w:szCs w:val="24"/>
          <w14:textFill>
            <w14:solidFill>
              <w14:schemeClr w14:val="tx1"/>
            </w14:solidFill>
          </w14:textFill>
        </w:rPr>
        <w:t xml:space="preserve">, and </w:t>
      </w:r>
      <w:r>
        <w:rPr>
          <w:rStyle w:val="35"/>
          <w:rFonts w:ascii="Times New Roman" w:hAnsi="Times New Roman" w:cs="Times New Roman"/>
          <w:color w:val="000000" w:themeColor="text1"/>
          <w:sz w:val="24"/>
          <w:szCs w:val="24"/>
          <w14:textFill>
            <w14:solidFill>
              <w14:schemeClr w14:val="tx1"/>
            </w14:solidFill>
          </w14:textFill>
        </w:rPr>
        <w:t>Sprint Planning</w:t>
      </w:r>
      <w:r>
        <w:rPr>
          <w:rFonts w:ascii="Times New Roman" w:hAnsi="Times New Roman" w:cs="Times New Roman"/>
          <w:color w:val="000000" w:themeColor="text1"/>
          <w:sz w:val="24"/>
          <w:szCs w:val="24"/>
          <w14:textFill>
            <w14:solidFill>
              <w14:schemeClr w14:val="tx1"/>
            </w14:solidFill>
          </w14:textFill>
        </w:rPr>
        <w:t xml:space="preserve"> in the next phases.</w:t>
      </w:r>
    </w:p>
    <w:p w14:paraId="25B4E30A">
      <w:pPr>
        <w:rPr>
          <w:rFonts w:ascii="Times New Roman" w:hAnsi="Times New Roman" w:cs="Times New Roman"/>
          <w:b/>
          <w:color w:val="000000" w:themeColor="text1"/>
          <w:sz w:val="24"/>
          <w:szCs w:val="24"/>
          <w:u w:val="single"/>
          <w14:textFill>
            <w14:solidFill>
              <w14:schemeClr w14:val="tx1"/>
            </w14:solidFill>
          </w14:textFill>
        </w:rPr>
      </w:pPr>
      <w:r>
        <w:rPr>
          <w:rFonts w:ascii="Times New Roman" w:hAnsi="Times New Roman" w:cs="Times New Roman"/>
          <w:b/>
          <w:color w:val="000000" w:themeColor="text1"/>
          <w:sz w:val="24"/>
          <w:szCs w:val="24"/>
          <w:u w:val="single"/>
          <w14:textFill>
            <w14:solidFill>
              <w14:schemeClr w14:val="tx1"/>
            </w14:solidFill>
          </w14:textFill>
        </w:rPr>
        <w:t>Step-3: Idea Prioritization</w:t>
      </w:r>
    </w:p>
    <w:p w14:paraId="2776B50D">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After brainstorming and organizing a comprehensive list of ideas and features in Step 2, the next logical step in our development process was </w:t>
      </w:r>
      <w:r>
        <w:rPr>
          <w:rStyle w:val="35"/>
          <w:rFonts w:ascii="Times New Roman" w:hAnsi="Times New Roman" w:cs="Times New Roman"/>
          <w:color w:val="000000" w:themeColor="text1"/>
          <w:sz w:val="24"/>
          <w:szCs w:val="24"/>
          <w14:textFill>
            <w14:solidFill>
              <w14:schemeClr w14:val="tx1"/>
            </w14:solidFill>
          </w14:textFill>
        </w:rPr>
        <w:t>prioritizing these ideas</w:t>
      </w:r>
      <w:r>
        <w:rPr>
          <w:rFonts w:ascii="Times New Roman" w:hAnsi="Times New Roman" w:cs="Times New Roman"/>
          <w:color w:val="000000" w:themeColor="text1"/>
          <w:sz w:val="24"/>
          <w:szCs w:val="24"/>
          <w14:textFill>
            <w14:solidFill>
              <w14:schemeClr w14:val="tx1"/>
            </w14:solidFill>
          </w14:textFill>
        </w:rPr>
        <w:t>. This stage was essential to identify which features to develop first (Minimum Viable Product – MVP), which ones to add later (Post-MVP or V2), and which ones to consider as long-term enhancements or stretch goals.</w:t>
      </w:r>
    </w:p>
    <w:p w14:paraId="100C72F7">
      <w:pPr>
        <w:pStyle w:val="145"/>
        <w:numPr>
          <w:ilvl w:val="0"/>
          <w:numId w:val="25"/>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Effective idea prioritization ensured that:</w:t>
      </w:r>
    </w:p>
    <w:p w14:paraId="48A32CE5">
      <w:pPr>
        <w:pStyle w:val="145"/>
        <w:numPr>
          <w:ilvl w:val="0"/>
          <w:numId w:val="25"/>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project remained manageable within the given timeline and resources.</w:t>
      </w:r>
    </w:p>
    <w:p w14:paraId="36FE2BC0">
      <w:pPr>
        <w:pStyle w:val="145"/>
        <w:numPr>
          <w:ilvl w:val="0"/>
          <w:numId w:val="25"/>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Core user needs were addressed from the start.</w:t>
      </w:r>
    </w:p>
    <w:p w14:paraId="4FE1476E">
      <w:pPr>
        <w:pStyle w:val="145"/>
        <w:numPr>
          <w:ilvl w:val="0"/>
          <w:numId w:val="25"/>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development process followed a clear, goal-driven roadmap.</w:t>
      </w:r>
    </w:p>
    <w:p w14:paraId="107E2945">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1. Prioritization Approach</w:t>
      </w:r>
    </w:p>
    <w:p w14:paraId="5301FB88">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To determine what features should be prioritized for development, we adopted a combination of two popular techniques:</w:t>
      </w:r>
    </w:p>
    <w:p w14:paraId="0E1B647B">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a. MoSCoW Method</w:t>
      </w:r>
    </w:p>
    <w:p w14:paraId="4BEA6E84">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We classified each idea into four categories:</w:t>
      </w:r>
    </w:p>
    <w:p w14:paraId="7B9EA1C1">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Must Have</w:t>
      </w:r>
      <w:r>
        <w:rPr>
          <w:rFonts w:ascii="Times New Roman" w:hAnsi="Times New Roman" w:cs="Times New Roman"/>
          <w:color w:val="000000" w:themeColor="text1"/>
          <w:sz w:val="24"/>
          <w:szCs w:val="24"/>
          <w14:textFill>
            <w14:solidFill>
              <w14:schemeClr w14:val="tx1"/>
            </w14:solidFill>
          </w14:textFill>
        </w:rPr>
        <w:t xml:space="preserve"> – Critical features required for the app to function.</w:t>
      </w:r>
    </w:p>
    <w:p w14:paraId="0FB06739">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Should Have</w:t>
      </w:r>
      <w:r>
        <w:rPr>
          <w:rFonts w:ascii="Times New Roman" w:hAnsi="Times New Roman" w:cs="Times New Roman"/>
          <w:color w:val="000000" w:themeColor="text1"/>
          <w:sz w:val="24"/>
          <w:szCs w:val="24"/>
          <w14:textFill>
            <w14:solidFill>
              <w14:schemeClr w14:val="tx1"/>
            </w14:solidFill>
          </w14:textFill>
        </w:rPr>
        <w:t xml:space="preserve"> – Important features that enhance user experience but are not critical for MVP.</w:t>
      </w:r>
    </w:p>
    <w:p w14:paraId="7D749DCA">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Could Have</w:t>
      </w:r>
      <w:r>
        <w:rPr>
          <w:rFonts w:ascii="Times New Roman" w:hAnsi="Times New Roman" w:cs="Times New Roman"/>
          <w:color w:val="000000" w:themeColor="text1"/>
          <w:sz w:val="24"/>
          <w:szCs w:val="24"/>
          <w14:textFill>
            <w14:solidFill>
              <w14:schemeClr w14:val="tx1"/>
            </w14:solidFill>
          </w14:textFill>
        </w:rPr>
        <w:t xml:space="preserve"> – Nice-to-have features that can be added if time/resources allow.</w:t>
      </w:r>
    </w:p>
    <w:p w14:paraId="7DD65566">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Won’t Have (for now)</w:t>
      </w:r>
      <w:r>
        <w:rPr>
          <w:rFonts w:ascii="Times New Roman" w:hAnsi="Times New Roman" w:cs="Times New Roman"/>
          <w:color w:val="000000" w:themeColor="text1"/>
          <w:sz w:val="24"/>
          <w:szCs w:val="24"/>
          <w14:textFill>
            <w14:solidFill>
              <w14:schemeClr w14:val="tx1"/>
            </w14:solidFill>
          </w14:textFill>
        </w:rPr>
        <w:t xml:space="preserve"> – Features we decided to postpone or not include in this version.</w:t>
      </w:r>
    </w:p>
    <w:p w14:paraId="2297368C">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b. Value vs. Effort Matrix</w:t>
      </w:r>
    </w:p>
    <w:p w14:paraId="1E146284">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Each feature was analyzed based on:</w:t>
      </w:r>
    </w:p>
    <w:p w14:paraId="0F142AA3">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Value</w:t>
      </w:r>
      <w:r>
        <w:rPr>
          <w:rFonts w:ascii="Times New Roman" w:hAnsi="Times New Roman" w:cs="Times New Roman"/>
          <w:color w:val="000000" w:themeColor="text1"/>
          <w:sz w:val="24"/>
          <w:szCs w:val="24"/>
          <w14:textFill>
            <w14:solidFill>
              <w14:schemeClr w14:val="tx1"/>
            </w14:solidFill>
          </w14:textFill>
        </w:rPr>
        <w:t xml:space="preserve"> to the end-users (usability, necessity, impact)</w:t>
      </w:r>
    </w:p>
    <w:p w14:paraId="13B46A09">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Effort</w:t>
      </w:r>
      <w:r>
        <w:rPr>
          <w:rFonts w:ascii="Times New Roman" w:hAnsi="Times New Roman" w:cs="Times New Roman"/>
          <w:color w:val="000000" w:themeColor="text1"/>
          <w:sz w:val="24"/>
          <w:szCs w:val="24"/>
          <w14:textFill>
            <w14:solidFill>
              <w14:schemeClr w14:val="tx1"/>
            </w14:solidFill>
          </w14:textFill>
        </w:rPr>
        <w:t xml:space="preserve"> required to implement (time, complexity, team skill)</w:t>
      </w:r>
    </w:p>
    <w:p w14:paraId="0B54A54D">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This allowed us to balance our work between quick wins, high-impact features, and manageable complexities.</w:t>
      </w:r>
    </w:p>
    <w:p w14:paraId="49564022">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2. Prioritized Feature List (with Justifications)</w:t>
      </w:r>
    </w:p>
    <w:tbl>
      <w:tblPr>
        <w:tblStyle w:val="12"/>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2815"/>
        <w:gridCol w:w="1167"/>
        <w:gridCol w:w="4768"/>
      </w:tblGrid>
      <w:tr w14:paraId="18870A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blCellSpacing w:w="15" w:type="dxa"/>
        </w:trPr>
        <w:tc>
          <w:tcPr>
            <w:tcW w:w="0" w:type="auto"/>
            <w:vAlign w:val="center"/>
          </w:tcPr>
          <w:p w14:paraId="0CE724EF">
            <w:pPr>
              <w:rPr>
                <w:rFonts w:ascii="Times New Roman" w:hAnsi="Times New Roman" w:cs="Times New Roman"/>
                <w:b/>
                <w:bCs/>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Feature</w:t>
            </w:r>
          </w:p>
        </w:tc>
        <w:tc>
          <w:tcPr>
            <w:tcW w:w="0" w:type="auto"/>
            <w:vAlign w:val="center"/>
          </w:tcPr>
          <w:p w14:paraId="1A808A5E">
            <w:pPr>
              <w:rPr>
                <w:rFonts w:ascii="Times New Roman" w:hAnsi="Times New Roman" w:cs="Times New Roman"/>
                <w:b/>
                <w:bCs/>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Priority</w:t>
            </w:r>
          </w:p>
        </w:tc>
        <w:tc>
          <w:tcPr>
            <w:tcW w:w="0" w:type="auto"/>
            <w:vAlign w:val="center"/>
          </w:tcPr>
          <w:p w14:paraId="5048EBB3">
            <w:pPr>
              <w:rPr>
                <w:rFonts w:ascii="Times New Roman" w:hAnsi="Times New Roman" w:cs="Times New Roman"/>
                <w:b/>
                <w:bCs/>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Justification</w:t>
            </w:r>
          </w:p>
        </w:tc>
      </w:tr>
      <w:tr w14:paraId="4D0DDB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0FB11765">
            <w:pPr>
              <w:rPr>
                <w:rFonts w:ascii="Times New Roman" w:hAnsi="Times New Roman" w:cs="Times New Roman"/>
                <w:color w:val="000000" w:themeColor="text1"/>
                <w:sz w:val="24"/>
                <w:szCs w:val="24"/>
                <w:highlight w:val="red"/>
                <w14:textFill>
                  <w14:solidFill>
                    <w14:schemeClr w14:val="tx1"/>
                  </w14:solidFill>
                </w14:textFill>
              </w:rPr>
            </w:pPr>
            <w:r>
              <w:rPr>
                <w:rFonts w:ascii="Times New Roman" w:hAnsi="Times New Roman" w:cs="Times New Roman"/>
                <w:color w:val="000000" w:themeColor="text1"/>
                <w:sz w:val="24"/>
                <w:szCs w:val="24"/>
                <w:highlight w:val="red"/>
                <w14:textFill>
                  <w14:solidFill>
                    <w14:schemeClr w14:val="tx1"/>
                  </w14:solidFill>
                </w14:textFill>
              </w:rPr>
              <w:t>User Registration and Login</w:t>
            </w:r>
          </w:p>
        </w:tc>
        <w:tc>
          <w:tcPr>
            <w:tcW w:w="0" w:type="auto"/>
            <w:vAlign w:val="center"/>
          </w:tcPr>
          <w:p w14:paraId="17DB25EE">
            <w:pPr>
              <w:rPr>
                <w:rFonts w:ascii="Times New Roman" w:hAnsi="Times New Roman" w:cs="Times New Roman"/>
                <w:color w:val="000000" w:themeColor="text1"/>
                <w:sz w:val="24"/>
                <w:szCs w:val="24"/>
                <w:highlight w:val="red"/>
                <w14:textFill>
                  <w14:solidFill>
                    <w14:schemeClr w14:val="tx1"/>
                  </w14:solidFill>
                </w14:textFill>
              </w:rPr>
            </w:pPr>
            <w:r>
              <w:rPr>
                <w:rFonts w:ascii="Times New Roman" w:hAnsi="Times New Roman" w:cs="Times New Roman"/>
                <w:color w:val="000000" w:themeColor="text1"/>
                <w:sz w:val="24"/>
                <w:szCs w:val="24"/>
                <w:highlight w:val="red"/>
                <w14:textFill>
                  <w14:solidFill>
                    <w14:schemeClr w14:val="tx1"/>
                  </w14:solidFill>
                </w14:textFill>
              </w:rPr>
              <w:t>Must Have</w:t>
            </w:r>
          </w:p>
        </w:tc>
        <w:tc>
          <w:tcPr>
            <w:tcW w:w="0" w:type="auto"/>
            <w:vAlign w:val="center"/>
          </w:tcPr>
          <w:p w14:paraId="4D4AE3B1">
            <w:pPr>
              <w:rPr>
                <w:rFonts w:ascii="Times New Roman" w:hAnsi="Times New Roman" w:cs="Times New Roman"/>
                <w:color w:val="000000" w:themeColor="text1"/>
                <w:sz w:val="24"/>
                <w:szCs w:val="24"/>
                <w:highlight w:val="red"/>
                <w14:textFill>
                  <w14:solidFill>
                    <w14:schemeClr w14:val="tx1"/>
                  </w14:solidFill>
                </w14:textFill>
              </w:rPr>
            </w:pPr>
            <w:r>
              <w:rPr>
                <w:rFonts w:ascii="Times New Roman" w:hAnsi="Times New Roman" w:cs="Times New Roman"/>
                <w:color w:val="000000" w:themeColor="text1"/>
                <w:sz w:val="24"/>
                <w:szCs w:val="24"/>
                <w:highlight w:val="red"/>
                <w14:textFill>
                  <w14:solidFill>
                    <w14:schemeClr w14:val="tx1"/>
                  </w14:solidFill>
                </w14:textFill>
              </w:rPr>
              <w:t>Basic entry point for all users; essential for access control</w:t>
            </w:r>
          </w:p>
        </w:tc>
      </w:tr>
      <w:tr w14:paraId="495C2E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2798CB07">
            <w:pPr>
              <w:rPr>
                <w:rFonts w:ascii="Times New Roman" w:hAnsi="Times New Roman" w:cs="Times New Roman"/>
                <w:color w:val="000000" w:themeColor="text1"/>
                <w:sz w:val="24"/>
                <w:szCs w:val="24"/>
                <w:highlight w:val="red"/>
                <w14:textFill>
                  <w14:solidFill>
                    <w14:schemeClr w14:val="tx1"/>
                  </w14:solidFill>
                </w14:textFill>
              </w:rPr>
            </w:pPr>
            <w:r>
              <w:rPr>
                <w:rFonts w:ascii="Times New Roman" w:hAnsi="Times New Roman" w:cs="Times New Roman"/>
                <w:color w:val="000000" w:themeColor="text1"/>
                <w:sz w:val="24"/>
                <w:szCs w:val="24"/>
                <w:highlight w:val="red"/>
                <w14:textFill>
                  <w14:solidFill>
                    <w14:schemeClr w14:val="tx1"/>
                  </w14:solidFill>
                </w14:textFill>
              </w:rPr>
              <w:t>JWT Authentication</w:t>
            </w:r>
          </w:p>
        </w:tc>
        <w:tc>
          <w:tcPr>
            <w:tcW w:w="0" w:type="auto"/>
            <w:vAlign w:val="center"/>
          </w:tcPr>
          <w:p w14:paraId="2BB18E75">
            <w:pPr>
              <w:rPr>
                <w:rFonts w:ascii="Times New Roman" w:hAnsi="Times New Roman" w:cs="Times New Roman"/>
                <w:color w:val="000000" w:themeColor="text1"/>
                <w:sz w:val="24"/>
                <w:szCs w:val="24"/>
                <w:highlight w:val="red"/>
                <w14:textFill>
                  <w14:solidFill>
                    <w14:schemeClr w14:val="tx1"/>
                  </w14:solidFill>
                </w14:textFill>
              </w:rPr>
            </w:pPr>
            <w:r>
              <w:rPr>
                <w:rFonts w:ascii="Times New Roman" w:hAnsi="Times New Roman" w:cs="Times New Roman"/>
                <w:color w:val="000000" w:themeColor="text1"/>
                <w:sz w:val="24"/>
                <w:szCs w:val="24"/>
                <w:highlight w:val="red"/>
                <w14:textFill>
                  <w14:solidFill>
                    <w14:schemeClr w14:val="tx1"/>
                  </w14:solidFill>
                </w14:textFill>
              </w:rPr>
              <w:t>Must Have</w:t>
            </w:r>
          </w:p>
        </w:tc>
        <w:tc>
          <w:tcPr>
            <w:tcW w:w="0" w:type="auto"/>
            <w:vAlign w:val="center"/>
          </w:tcPr>
          <w:p w14:paraId="55B2D9D9">
            <w:pPr>
              <w:rPr>
                <w:rFonts w:ascii="Times New Roman" w:hAnsi="Times New Roman" w:cs="Times New Roman"/>
                <w:color w:val="000000" w:themeColor="text1"/>
                <w:sz w:val="24"/>
                <w:szCs w:val="24"/>
                <w:highlight w:val="red"/>
                <w14:textFill>
                  <w14:solidFill>
                    <w14:schemeClr w14:val="tx1"/>
                  </w14:solidFill>
                </w14:textFill>
              </w:rPr>
            </w:pPr>
            <w:r>
              <w:rPr>
                <w:rFonts w:ascii="Times New Roman" w:hAnsi="Times New Roman" w:cs="Times New Roman"/>
                <w:color w:val="000000" w:themeColor="text1"/>
                <w:sz w:val="24"/>
                <w:szCs w:val="24"/>
                <w:highlight w:val="red"/>
                <w14:textFill>
                  <w14:solidFill>
                    <w14:schemeClr w14:val="tx1"/>
                  </w14:solidFill>
                </w14:textFill>
              </w:rPr>
              <w:t>Secures APIs and protects user data</w:t>
            </w:r>
          </w:p>
        </w:tc>
      </w:tr>
      <w:tr w14:paraId="2BAAFF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70682877">
            <w:pPr>
              <w:rPr>
                <w:rFonts w:ascii="Times New Roman" w:hAnsi="Times New Roman" w:cs="Times New Roman"/>
                <w:color w:val="000000" w:themeColor="text1"/>
                <w:sz w:val="24"/>
                <w:szCs w:val="24"/>
                <w:highlight w:val="red"/>
                <w14:textFill>
                  <w14:solidFill>
                    <w14:schemeClr w14:val="tx1"/>
                  </w14:solidFill>
                </w14:textFill>
              </w:rPr>
            </w:pPr>
            <w:r>
              <w:rPr>
                <w:rFonts w:ascii="Times New Roman" w:hAnsi="Times New Roman" w:cs="Times New Roman"/>
                <w:color w:val="000000" w:themeColor="text1"/>
                <w:sz w:val="24"/>
                <w:szCs w:val="24"/>
                <w:highlight w:val="red"/>
                <w14:textFill>
                  <w14:solidFill>
                    <w14:schemeClr w14:val="tx1"/>
                  </w14:solidFill>
                </w14:textFill>
              </w:rPr>
              <w:t>Owner Dashboard</w:t>
            </w:r>
          </w:p>
        </w:tc>
        <w:tc>
          <w:tcPr>
            <w:tcW w:w="0" w:type="auto"/>
            <w:vAlign w:val="center"/>
          </w:tcPr>
          <w:p w14:paraId="66E552CA">
            <w:pPr>
              <w:rPr>
                <w:rFonts w:ascii="Times New Roman" w:hAnsi="Times New Roman" w:cs="Times New Roman"/>
                <w:color w:val="000000" w:themeColor="text1"/>
                <w:sz w:val="24"/>
                <w:szCs w:val="24"/>
                <w:highlight w:val="red"/>
                <w14:textFill>
                  <w14:solidFill>
                    <w14:schemeClr w14:val="tx1"/>
                  </w14:solidFill>
                </w14:textFill>
              </w:rPr>
            </w:pPr>
            <w:r>
              <w:rPr>
                <w:rFonts w:ascii="Times New Roman" w:hAnsi="Times New Roman" w:cs="Times New Roman"/>
                <w:color w:val="000000" w:themeColor="text1"/>
                <w:sz w:val="24"/>
                <w:szCs w:val="24"/>
                <w:highlight w:val="red"/>
                <w14:textFill>
                  <w14:solidFill>
                    <w14:schemeClr w14:val="tx1"/>
                  </w14:solidFill>
                </w14:textFill>
              </w:rPr>
              <w:t>Must Have</w:t>
            </w:r>
          </w:p>
        </w:tc>
        <w:tc>
          <w:tcPr>
            <w:tcW w:w="0" w:type="auto"/>
            <w:vAlign w:val="center"/>
          </w:tcPr>
          <w:p w14:paraId="06A60F70">
            <w:pPr>
              <w:rPr>
                <w:rFonts w:ascii="Times New Roman" w:hAnsi="Times New Roman" w:cs="Times New Roman"/>
                <w:color w:val="000000" w:themeColor="text1"/>
                <w:sz w:val="24"/>
                <w:szCs w:val="24"/>
                <w:highlight w:val="red"/>
                <w14:textFill>
                  <w14:solidFill>
                    <w14:schemeClr w14:val="tx1"/>
                  </w14:solidFill>
                </w14:textFill>
              </w:rPr>
            </w:pPr>
            <w:r>
              <w:rPr>
                <w:rFonts w:ascii="Times New Roman" w:hAnsi="Times New Roman" w:cs="Times New Roman"/>
                <w:color w:val="000000" w:themeColor="text1"/>
                <w:sz w:val="24"/>
                <w:szCs w:val="24"/>
                <w:highlight w:val="red"/>
                <w14:textFill>
                  <w14:solidFill>
                    <w14:schemeClr w14:val="tx1"/>
                  </w14:solidFill>
                </w14:textFill>
              </w:rPr>
              <w:t>Allows property owners to add/manage listings</w:t>
            </w:r>
          </w:p>
        </w:tc>
      </w:tr>
      <w:tr w14:paraId="15B205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5A15B3DD">
            <w:pPr>
              <w:rPr>
                <w:rFonts w:ascii="Times New Roman" w:hAnsi="Times New Roman" w:cs="Times New Roman"/>
                <w:color w:val="000000" w:themeColor="text1"/>
                <w:sz w:val="24"/>
                <w:szCs w:val="24"/>
                <w:highlight w:val="red"/>
                <w14:textFill>
                  <w14:solidFill>
                    <w14:schemeClr w14:val="tx1"/>
                  </w14:solidFill>
                </w14:textFill>
              </w:rPr>
            </w:pPr>
            <w:r>
              <w:rPr>
                <w:rFonts w:ascii="Times New Roman" w:hAnsi="Times New Roman" w:cs="Times New Roman"/>
                <w:color w:val="000000" w:themeColor="text1"/>
                <w:sz w:val="24"/>
                <w:szCs w:val="24"/>
                <w:highlight w:val="red"/>
                <w14:textFill>
                  <w14:solidFill>
                    <w14:schemeClr w14:val="tx1"/>
                  </w14:solidFill>
                </w14:textFill>
              </w:rPr>
              <w:t>Add/View/Edit/Delete Property</w:t>
            </w:r>
          </w:p>
        </w:tc>
        <w:tc>
          <w:tcPr>
            <w:tcW w:w="0" w:type="auto"/>
            <w:vAlign w:val="center"/>
          </w:tcPr>
          <w:p w14:paraId="0DA21921">
            <w:pPr>
              <w:rPr>
                <w:rFonts w:ascii="Times New Roman" w:hAnsi="Times New Roman" w:cs="Times New Roman"/>
                <w:color w:val="000000" w:themeColor="text1"/>
                <w:sz w:val="24"/>
                <w:szCs w:val="24"/>
                <w:highlight w:val="red"/>
                <w14:textFill>
                  <w14:solidFill>
                    <w14:schemeClr w14:val="tx1"/>
                  </w14:solidFill>
                </w14:textFill>
              </w:rPr>
            </w:pPr>
            <w:r>
              <w:rPr>
                <w:rFonts w:ascii="Times New Roman" w:hAnsi="Times New Roman" w:cs="Times New Roman"/>
                <w:color w:val="000000" w:themeColor="text1"/>
                <w:sz w:val="24"/>
                <w:szCs w:val="24"/>
                <w:highlight w:val="red"/>
                <w14:textFill>
                  <w14:solidFill>
                    <w14:schemeClr w14:val="tx1"/>
                  </w14:solidFill>
                </w14:textFill>
              </w:rPr>
              <w:t>Must Have</w:t>
            </w:r>
          </w:p>
        </w:tc>
        <w:tc>
          <w:tcPr>
            <w:tcW w:w="0" w:type="auto"/>
            <w:vAlign w:val="center"/>
          </w:tcPr>
          <w:p w14:paraId="1EAAB36C">
            <w:pPr>
              <w:rPr>
                <w:rFonts w:ascii="Times New Roman" w:hAnsi="Times New Roman" w:cs="Times New Roman"/>
                <w:color w:val="000000" w:themeColor="text1"/>
                <w:sz w:val="24"/>
                <w:szCs w:val="24"/>
                <w:highlight w:val="red"/>
                <w14:textFill>
                  <w14:solidFill>
                    <w14:schemeClr w14:val="tx1"/>
                  </w14:solidFill>
                </w14:textFill>
              </w:rPr>
            </w:pPr>
            <w:r>
              <w:rPr>
                <w:rFonts w:ascii="Times New Roman" w:hAnsi="Times New Roman" w:cs="Times New Roman"/>
                <w:color w:val="000000" w:themeColor="text1"/>
                <w:sz w:val="24"/>
                <w:szCs w:val="24"/>
                <w:highlight w:val="red"/>
                <w14:textFill>
                  <w14:solidFill>
                    <w14:schemeClr w14:val="tx1"/>
                  </w14:solidFill>
                </w14:textFill>
              </w:rPr>
              <w:t>Core CRUD functionality; enables main feature of the platform</w:t>
            </w:r>
          </w:p>
        </w:tc>
      </w:tr>
      <w:tr w14:paraId="00AF67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6978ED95">
            <w:pPr>
              <w:rPr>
                <w:rFonts w:ascii="Times New Roman" w:hAnsi="Times New Roman" w:cs="Times New Roman"/>
                <w:color w:val="000000" w:themeColor="text1"/>
                <w:sz w:val="24"/>
                <w:szCs w:val="24"/>
                <w:highlight w:val="red"/>
                <w14:textFill>
                  <w14:solidFill>
                    <w14:schemeClr w14:val="tx1"/>
                  </w14:solidFill>
                </w14:textFill>
              </w:rPr>
            </w:pPr>
            <w:r>
              <w:rPr>
                <w:rFonts w:ascii="Times New Roman" w:hAnsi="Times New Roman" w:cs="Times New Roman"/>
                <w:color w:val="000000" w:themeColor="text1"/>
                <w:sz w:val="24"/>
                <w:szCs w:val="24"/>
                <w:highlight w:val="red"/>
                <w14:textFill>
                  <w14:solidFill>
                    <w14:schemeClr w14:val="tx1"/>
                  </w14:solidFill>
                </w14:textFill>
              </w:rPr>
              <w:t>Property Detail Page</w:t>
            </w:r>
          </w:p>
        </w:tc>
        <w:tc>
          <w:tcPr>
            <w:tcW w:w="0" w:type="auto"/>
            <w:vAlign w:val="center"/>
          </w:tcPr>
          <w:p w14:paraId="5F3F64DD">
            <w:pPr>
              <w:rPr>
                <w:rFonts w:ascii="Times New Roman" w:hAnsi="Times New Roman" w:cs="Times New Roman"/>
                <w:color w:val="000000" w:themeColor="text1"/>
                <w:sz w:val="24"/>
                <w:szCs w:val="24"/>
                <w:highlight w:val="red"/>
                <w14:textFill>
                  <w14:solidFill>
                    <w14:schemeClr w14:val="tx1"/>
                  </w14:solidFill>
                </w14:textFill>
              </w:rPr>
            </w:pPr>
            <w:r>
              <w:rPr>
                <w:rFonts w:ascii="Times New Roman" w:hAnsi="Times New Roman" w:cs="Times New Roman"/>
                <w:color w:val="000000" w:themeColor="text1"/>
                <w:sz w:val="24"/>
                <w:szCs w:val="24"/>
                <w:highlight w:val="red"/>
                <w14:textFill>
                  <w14:solidFill>
                    <w14:schemeClr w14:val="tx1"/>
                  </w14:solidFill>
                </w14:textFill>
              </w:rPr>
              <w:t>Must Have</w:t>
            </w:r>
          </w:p>
        </w:tc>
        <w:tc>
          <w:tcPr>
            <w:tcW w:w="0" w:type="auto"/>
            <w:vAlign w:val="center"/>
          </w:tcPr>
          <w:p w14:paraId="1E0D562B">
            <w:pPr>
              <w:rPr>
                <w:rFonts w:ascii="Times New Roman" w:hAnsi="Times New Roman" w:cs="Times New Roman"/>
                <w:color w:val="000000" w:themeColor="text1"/>
                <w:sz w:val="24"/>
                <w:szCs w:val="24"/>
                <w:highlight w:val="red"/>
                <w14:textFill>
                  <w14:solidFill>
                    <w14:schemeClr w14:val="tx1"/>
                  </w14:solidFill>
                </w14:textFill>
              </w:rPr>
            </w:pPr>
            <w:r>
              <w:rPr>
                <w:rFonts w:ascii="Times New Roman" w:hAnsi="Times New Roman" w:cs="Times New Roman"/>
                <w:color w:val="000000" w:themeColor="text1"/>
                <w:sz w:val="24"/>
                <w:szCs w:val="24"/>
                <w:highlight w:val="red"/>
                <w14:textFill>
                  <w14:solidFill>
                    <w14:schemeClr w14:val="tx1"/>
                  </w14:solidFill>
                </w14:textFill>
              </w:rPr>
              <w:t>Users must see full details before making inquiries</w:t>
            </w:r>
          </w:p>
        </w:tc>
      </w:tr>
      <w:tr w14:paraId="3891C0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64345F59">
            <w:pPr>
              <w:rPr>
                <w:rFonts w:ascii="Times New Roman" w:hAnsi="Times New Roman" w:cs="Times New Roman"/>
                <w:color w:val="000000" w:themeColor="text1"/>
                <w:sz w:val="24"/>
                <w:szCs w:val="24"/>
                <w:highlight w:val="red"/>
                <w14:textFill>
                  <w14:solidFill>
                    <w14:schemeClr w14:val="tx1"/>
                  </w14:solidFill>
                </w14:textFill>
              </w:rPr>
            </w:pPr>
            <w:r>
              <w:rPr>
                <w:rFonts w:ascii="Times New Roman" w:hAnsi="Times New Roman" w:cs="Times New Roman"/>
                <w:color w:val="000000" w:themeColor="text1"/>
                <w:sz w:val="24"/>
                <w:szCs w:val="24"/>
                <w:highlight w:val="red"/>
                <w14:textFill>
                  <w14:solidFill>
                    <w14:schemeClr w14:val="tx1"/>
                  </w14:solidFill>
                </w14:textFill>
              </w:rPr>
              <w:t>Search and Filters</w:t>
            </w:r>
          </w:p>
        </w:tc>
        <w:tc>
          <w:tcPr>
            <w:tcW w:w="0" w:type="auto"/>
            <w:vAlign w:val="center"/>
          </w:tcPr>
          <w:p w14:paraId="483AB366">
            <w:pPr>
              <w:rPr>
                <w:rFonts w:ascii="Times New Roman" w:hAnsi="Times New Roman" w:cs="Times New Roman"/>
                <w:color w:val="000000" w:themeColor="text1"/>
                <w:sz w:val="24"/>
                <w:szCs w:val="24"/>
                <w:highlight w:val="red"/>
                <w14:textFill>
                  <w14:solidFill>
                    <w14:schemeClr w14:val="tx1"/>
                  </w14:solidFill>
                </w14:textFill>
              </w:rPr>
            </w:pPr>
            <w:r>
              <w:rPr>
                <w:rFonts w:ascii="Times New Roman" w:hAnsi="Times New Roman" w:cs="Times New Roman"/>
                <w:color w:val="000000" w:themeColor="text1"/>
                <w:sz w:val="24"/>
                <w:szCs w:val="24"/>
                <w:highlight w:val="red"/>
                <w14:textFill>
                  <w14:solidFill>
                    <w14:schemeClr w14:val="tx1"/>
                  </w14:solidFill>
                </w14:textFill>
              </w:rPr>
              <w:t>Must Have</w:t>
            </w:r>
          </w:p>
        </w:tc>
        <w:tc>
          <w:tcPr>
            <w:tcW w:w="0" w:type="auto"/>
            <w:vAlign w:val="center"/>
          </w:tcPr>
          <w:p w14:paraId="0F011BBC">
            <w:pPr>
              <w:rPr>
                <w:rFonts w:ascii="Times New Roman" w:hAnsi="Times New Roman" w:cs="Times New Roman"/>
                <w:color w:val="000000" w:themeColor="text1"/>
                <w:sz w:val="24"/>
                <w:szCs w:val="24"/>
                <w:highlight w:val="red"/>
                <w14:textFill>
                  <w14:solidFill>
                    <w14:schemeClr w14:val="tx1"/>
                  </w14:solidFill>
                </w14:textFill>
              </w:rPr>
            </w:pPr>
            <w:r>
              <w:rPr>
                <w:rFonts w:ascii="Times New Roman" w:hAnsi="Times New Roman" w:cs="Times New Roman"/>
                <w:color w:val="000000" w:themeColor="text1"/>
                <w:sz w:val="24"/>
                <w:szCs w:val="24"/>
                <w:highlight w:val="red"/>
                <w14:textFill>
                  <w14:solidFill>
                    <w14:schemeClr w14:val="tx1"/>
                  </w14:solidFill>
                </w14:textFill>
              </w:rPr>
              <w:t>Helps users find relevant listings quickly</w:t>
            </w:r>
          </w:p>
        </w:tc>
      </w:tr>
      <w:tr w14:paraId="475A84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4A8B5557">
            <w:pPr>
              <w:rPr>
                <w:rFonts w:ascii="Times New Roman" w:hAnsi="Times New Roman" w:cs="Times New Roman"/>
                <w:color w:val="000000" w:themeColor="text1"/>
                <w:sz w:val="24"/>
                <w:szCs w:val="24"/>
                <w:highlight w:val="red"/>
                <w14:textFill>
                  <w14:solidFill>
                    <w14:schemeClr w14:val="tx1"/>
                  </w14:solidFill>
                </w14:textFill>
              </w:rPr>
            </w:pPr>
            <w:r>
              <w:rPr>
                <w:rFonts w:ascii="Times New Roman" w:hAnsi="Times New Roman" w:cs="Times New Roman"/>
                <w:color w:val="000000" w:themeColor="text1"/>
                <w:sz w:val="24"/>
                <w:szCs w:val="24"/>
                <w:highlight w:val="red"/>
                <w14:textFill>
                  <w14:solidFill>
                    <w14:schemeClr w14:val="tx1"/>
                  </w14:solidFill>
                </w14:textFill>
              </w:rPr>
              <w:t>Inquiry/Contact Form</w:t>
            </w:r>
          </w:p>
        </w:tc>
        <w:tc>
          <w:tcPr>
            <w:tcW w:w="0" w:type="auto"/>
            <w:vAlign w:val="center"/>
          </w:tcPr>
          <w:p w14:paraId="5E55BEC0">
            <w:pPr>
              <w:rPr>
                <w:rFonts w:ascii="Times New Roman" w:hAnsi="Times New Roman" w:cs="Times New Roman"/>
                <w:color w:val="000000" w:themeColor="text1"/>
                <w:sz w:val="24"/>
                <w:szCs w:val="24"/>
                <w:highlight w:val="red"/>
                <w14:textFill>
                  <w14:solidFill>
                    <w14:schemeClr w14:val="tx1"/>
                  </w14:solidFill>
                </w14:textFill>
              </w:rPr>
            </w:pPr>
            <w:r>
              <w:rPr>
                <w:rFonts w:ascii="Times New Roman" w:hAnsi="Times New Roman" w:cs="Times New Roman"/>
                <w:color w:val="000000" w:themeColor="text1"/>
                <w:sz w:val="24"/>
                <w:szCs w:val="24"/>
                <w:highlight w:val="red"/>
                <w14:textFill>
                  <w14:solidFill>
                    <w14:schemeClr w14:val="tx1"/>
                  </w14:solidFill>
                </w14:textFill>
              </w:rPr>
              <w:t>Must Have</w:t>
            </w:r>
          </w:p>
        </w:tc>
        <w:tc>
          <w:tcPr>
            <w:tcW w:w="0" w:type="auto"/>
            <w:vAlign w:val="center"/>
          </w:tcPr>
          <w:p w14:paraId="1A83A4EB">
            <w:pPr>
              <w:rPr>
                <w:rFonts w:ascii="Times New Roman" w:hAnsi="Times New Roman" w:cs="Times New Roman"/>
                <w:color w:val="000000" w:themeColor="text1"/>
                <w:sz w:val="24"/>
                <w:szCs w:val="24"/>
                <w:highlight w:val="red"/>
                <w14:textFill>
                  <w14:solidFill>
                    <w14:schemeClr w14:val="tx1"/>
                  </w14:solidFill>
                </w14:textFill>
              </w:rPr>
            </w:pPr>
            <w:r>
              <w:rPr>
                <w:rFonts w:ascii="Times New Roman" w:hAnsi="Times New Roman" w:cs="Times New Roman"/>
                <w:color w:val="000000" w:themeColor="text1"/>
                <w:sz w:val="24"/>
                <w:szCs w:val="24"/>
                <w:highlight w:val="red"/>
                <w14:textFill>
                  <w14:solidFill>
                    <w14:schemeClr w14:val="tx1"/>
                  </w14:solidFill>
                </w14:textFill>
              </w:rPr>
              <w:t>Enables tenant-owner communication</w:t>
            </w:r>
          </w:p>
        </w:tc>
      </w:tr>
      <w:tr w14:paraId="6EE3A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76A1526A">
            <w:pPr>
              <w:rPr>
                <w:rFonts w:ascii="Times New Roman" w:hAnsi="Times New Roman" w:cs="Times New Roman"/>
                <w:color w:val="000000" w:themeColor="text1"/>
                <w:sz w:val="24"/>
                <w:szCs w:val="24"/>
                <w:highlight w:val="green"/>
                <w14:textFill>
                  <w14:solidFill>
                    <w14:schemeClr w14:val="tx1"/>
                  </w14:solidFill>
                </w14:textFill>
              </w:rPr>
            </w:pPr>
            <w:r>
              <w:rPr>
                <w:rFonts w:ascii="Times New Roman" w:hAnsi="Times New Roman" w:cs="Times New Roman"/>
                <w:color w:val="000000" w:themeColor="text1"/>
                <w:sz w:val="24"/>
                <w:szCs w:val="24"/>
                <w:highlight w:val="green"/>
                <w14:textFill>
                  <w14:solidFill>
                    <w14:schemeClr w14:val="tx1"/>
                  </w14:solidFill>
                </w14:textFill>
              </w:rPr>
              <w:t>Email Confirmation for Inquiry</w:t>
            </w:r>
          </w:p>
        </w:tc>
        <w:tc>
          <w:tcPr>
            <w:tcW w:w="0" w:type="auto"/>
            <w:vAlign w:val="center"/>
          </w:tcPr>
          <w:p w14:paraId="25E39DBA">
            <w:pPr>
              <w:rPr>
                <w:rFonts w:ascii="Times New Roman" w:hAnsi="Times New Roman" w:cs="Times New Roman"/>
                <w:color w:val="000000" w:themeColor="text1"/>
                <w:sz w:val="24"/>
                <w:szCs w:val="24"/>
                <w:highlight w:val="green"/>
                <w14:textFill>
                  <w14:solidFill>
                    <w14:schemeClr w14:val="tx1"/>
                  </w14:solidFill>
                </w14:textFill>
              </w:rPr>
            </w:pPr>
            <w:r>
              <w:rPr>
                <w:rFonts w:ascii="Times New Roman" w:hAnsi="Times New Roman" w:cs="Times New Roman"/>
                <w:color w:val="000000" w:themeColor="text1"/>
                <w:sz w:val="24"/>
                <w:szCs w:val="24"/>
                <w:highlight w:val="green"/>
                <w14:textFill>
                  <w14:solidFill>
                    <w14:schemeClr w14:val="tx1"/>
                  </w14:solidFill>
                </w14:textFill>
              </w:rPr>
              <w:t>Should Have</w:t>
            </w:r>
          </w:p>
        </w:tc>
        <w:tc>
          <w:tcPr>
            <w:tcW w:w="0" w:type="auto"/>
            <w:vAlign w:val="center"/>
          </w:tcPr>
          <w:p w14:paraId="2826ADBB">
            <w:pPr>
              <w:rPr>
                <w:rFonts w:ascii="Times New Roman" w:hAnsi="Times New Roman" w:cs="Times New Roman"/>
                <w:color w:val="000000" w:themeColor="text1"/>
                <w:sz w:val="24"/>
                <w:szCs w:val="24"/>
                <w:highlight w:val="green"/>
                <w14:textFill>
                  <w14:solidFill>
                    <w14:schemeClr w14:val="tx1"/>
                  </w14:solidFill>
                </w14:textFill>
              </w:rPr>
            </w:pPr>
            <w:r>
              <w:rPr>
                <w:rFonts w:ascii="Times New Roman" w:hAnsi="Times New Roman" w:cs="Times New Roman"/>
                <w:color w:val="000000" w:themeColor="text1"/>
                <w:sz w:val="24"/>
                <w:szCs w:val="24"/>
                <w:highlight w:val="green"/>
                <w14:textFill>
                  <w14:solidFill>
                    <w14:schemeClr w14:val="tx1"/>
                  </w14:solidFill>
                </w14:textFill>
              </w:rPr>
              <w:t>Adds professionalism and ensures communication reliability</w:t>
            </w:r>
          </w:p>
        </w:tc>
      </w:tr>
      <w:tr w14:paraId="2C6753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2F378C7E">
            <w:pPr>
              <w:rPr>
                <w:rFonts w:ascii="Times New Roman" w:hAnsi="Times New Roman" w:cs="Times New Roman"/>
                <w:color w:val="000000" w:themeColor="text1"/>
                <w:sz w:val="24"/>
                <w:szCs w:val="24"/>
                <w:highlight w:val="green"/>
                <w14:textFill>
                  <w14:solidFill>
                    <w14:schemeClr w14:val="tx1"/>
                  </w14:solidFill>
                </w14:textFill>
              </w:rPr>
            </w:pPr>
            <w:r>
              <w:rPr>
                <w:rFonts w:ascii="Times New Roman" w:hAnsi="Times New Roman" w:cs="Times New Roman"/>
                <w:color w:val="000000" w:themeColor="text1"/>
                <w:sz w:val="24"/>
                <w:szCs w:val="24"/>
                <w:highlight w:val="green"/>
                <w14:textFill>
                  <w14:solidFill>
                    <w14:schemeClr w14:val="tx1"/>
                  </w14:solidFill>
                </w14:textFill>
              </w:rPr>
              <w:t>Favorites (Save Property)</w:t>
            </w:r>
          </w:p>
        </w:tc>
        <w:tc>
          <w:tcPr>
            <w:tcW w:w="0" w:type="auto"/>
            <w:vAlign w:val="center"/>
          </w:tcPr>
          <w:p w14:paraId="011597C4">
            <w:pPr>
              <w:rPr>
                <w:rFonts w:ascii="Times New Roman" w:hAnsi="Times New Roman" w:cs="Times New Roman"/>
                <w:color w:val="000000" w:themeColor="text1"/>
                <w:sz w:val="24"/>
                <w:szCs w:val="24"/>
                <w:highlight w:val="green"/>
                <w14:textFill>
                  <w14:solidFill>
                    <w14:schemeClr w14:val="tx1"/>
                  </w14:solidFill>
                </w14:textFill>
              </w:rPr>
            </w:pPr>
            <w:r>
              <w:rPr>
                <w:rFonts w:ascii="Times New Roman" w:hAnsi="Times New Roman" w:cs="Times New Roman"/>
                <w:color w:val="000000" w:themeColor="text1"/>
                <w:sz w:val="24"/>
                <w:szCs w:val="24"/>
                <w:highlight w:val="green"/>
                <w14:textFill>
                  <w14:solidFill>
                    <w14:schemeClr w14:val="tx1"/>
                  </w14:solidFill>
                </w14:textFill>
              </w:rPr>
              <w:t>Should Have</w:t>
            </w:r>
          </w:p>
        </w:tc>
        <w:tc>
          <w:tcPr>
            <w:tcW w:w="0" w:type="auto"/>
            <w:vAlign w:val="center"/>
          </w:tcPr>
          <w:p w14:paraId="346BF373">
            <w:pPr>
              <w:rPr>
                <w:rFonts w:ascii="Times New Roman" w:hAnsi="Times New Roman" w:cs="Times New Roman"/>
                <w:color w:val="000000" w:themeColor="text1"/>
                <w:sz w:val="24"/>
                <w:szCs w:val="24"/>
                <w:highlight w:val="green"/>
                <w14:textFill>
                  <w14:solidFill>
                    <w14:schemeClr w14:val="tx1"/>
                  </w14:solidFill>
                </w14:textFill>
              </w:rPr>
            </w:pPr>
            <w:r>
              <w:rPr>
                <w:rFonts w:ascii="Times New Roman" w:hAnsi="Times New Roman" w:cs="Times New Roman"/>
                <w:color w:val="000000" w:themeColor="text1"/>
                <w:sz w:val="24"/>
                <w:szCs w:val="24"/>
                <w:highlight w:val="green"/>
                <w14:textFill>
                  <w14:solidFill>
                    <w14:schemeClr w14:val="tx1"/>
                  </w14:solidFill>
                </w14:textFill>
              </w:rPr>
              <w:t>Enhances user convenience</w:t>
            </w:r>
          </w:p>
        </w:tc>
      </w:tr>
      <w:tr w14:paraId="631AFD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130B8594">
            <w:pPr>
              <w:rPr>
                <w:rFonts w:ascii="Times New Roman" w:hAnsi="Times New Roman" w:cs="Times New Roman"/>
                <w:color w:val="000000" w:themeColor="text1"/>
                <w:sz w:val="24"/>
                <w:szCs w:val="24"/>
                <w:highlight w:val="green"/>
                <w14:textFill>
                  <w14:solidFill>
                    <w14:schemeClr w14:val="tx1"/>
                  </w14:solidFill>
                </w14:textFill>
              </w:rPr>
            </w:pPr>
            <w:r>
              <w:rPr>
                <w:rFonts w:ascii="Times New Roman" w:hAnsi="Times New Roman" w:cs="Times New Roman"/>
                <w:color w:val="000000" w:themeColor="text1"/>
                <w:sz w:val="24"/>
                <w:szCs w:val="24"/>
                <w:highlight w:val="green"/>
                <w14:textFill>
                  <w14:solidFill>
                    <w14:schemeClr w14:val="tx1"/>
                  </w14:solidFill>
                </w14:textFill>
              </w:rPr>
              <w:t>Admin Dashboard</w:t>
            </w:r>
          </w:p>
        </w:tc>
        <w:tc>
          <w:tcPr>
            <w:tcW w:w="0" w:type="auto"/>
            <w:vAlign w:val="center"/>
          </w:tcPr>
          <w:p w14:paraId="3C102BC3">
            <w:pPr>
              <w:rPr>
                <w:rFonts w:ascii="Times New Roman" w:hAnsi="Times New Roman" w:cs="Times New Roman"/>
                <w:color w:val="000000" w:themeColor="text1"/>
                <w:sz w:val="24"/>
                <w:szCs w:val="24"/>
                <w:highlight w:val="green"/>
                <w14:textFill>
                  <w14:solidFill>
                    <w14:schemeClr w14:val="tx1"/>
                  </w14:solidFill>
                </w14:textFill>
              </w:rPr>
            </w:pPr>
            <w:r>
              <w:rPr>
                <w:rFonts w:ascii="Times New Roman" w:hAnsi="Times New Roman" w:cs="Times New Roman"/>
                <w:color w:val="000000" w:themeColor="text1"/>
                <w:sz w:val="24"/>
                <w:szCs w:val="24"/>
                <w:highlight w:val="green"/>
                <w14:textFill>
                  <w14:solidFill>
                    <w14:schemeClr w14:val="tx1"/>
                  </w14:solidFill>
                </w14:textFill>
              </w:rPr>
              <w:t>Should Have</w:t>
            </w:r>
          </w:p>
        </w:tc>
        <w:tc>
          <w:tcPr>
            <w:tcW w:w="0" w:type="auto"/>
            <w:vAlign w:val="center"/>
          </w:tcPr>
          <w:p w14:paraId="536BA162">
            <w:pPr>
              <w:rPr>
                <w:rFonts w:ascii="Times New Roman" w:hAnsi="Times New Roman" w:cs="Times New Roman"/>
                <w:color w:val="000000" w:themeColor="text1"/>
                <w:sz w:val="24"/>
                <w:szCs w:val="24"/>
                <w:highlight w:val="green"/>
                <w14:textFill>
                  <w14:solidFill>
                    <w14:schemeClr w14:val="tx1"/>
                  </w14:solidFill>
                </w14:textFill>
              </w:rPr>
            </w:pPr>
            <w:r>
              <w:rPr>
                <w:rFonts w:ascii="Times New Roman" w:hAnsi="Times New Roman" w:cs="Times New Roman"/>
                <w:color w:val="000000" w:themeColor="text1"/>
                <w:sz w:val="24"/>
                <w:szCs w:val="24"/>
                <w:highlight w:val="green"/>
                <w14:textFill>
                  <w14:solidFill>
                    <w14:schemeClr w14:val="tx1"/>
                  </w14:solidFill>
                </w14:textFill>
              </w:rPr>
              <w:t>Helps in content moderation and managing abuse</w:t>
            </w:r>
          </w:p>
        </w:tc>
      </w:tr>
      <w:tr w14:paraId="1A9CF7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1D8E1D57">
            <w:pPr>
              <w:rPr>
                <w:rFonts w:ascii="Times New Roman" w:hAnsi="Times New Roman" w:cs="Times New Roman"/>
                <w:color w:val="000000" w:themeColor="text1"/>
                <w:sz w:val="24"/>
                <w:szCs w:val="24"/>
                <w:highlight w:val="cyan"/>
                <w14:textFill>
                  <w14:solidFill>
                    <w14:schemeClr w14:val="tx1"/>
                  </w14:solidFill>
                </w14:textFill>
              </w:rPr>
            </w:pPr>
            <w:r>
              <w:rPr>
                <w:rFonts w:ascii="Times New Roman" w:hAnsi="Times New Roman" w:cs="Times New Roman"/>
                <w:color w:val="000000" w:themeColor="text1"/>
                <w:sz w:val="24"/>
                <w:szCs w:val="24"/>
                <w:highlight w:val="cyan"/>
                <w14:textFill>
                  <w14:solidFill>
                    <w14:schemeClr w14:val="tx1"/>
                  </w14:solidFill>
                </w14:textFill>
              </w:rPr>
              <w:t>Reviews and Ratings</w:t>
            </w:r>
          </w:p>
        </w:tc>
        <w:tc>
          <w:tcPr>
            <w:tcW w:w="0" w:type="auto"/>
            <w:vAlign w:val="center"/>
          </w:tcPr>
          <w:p w14:paraId="70084AF3">
            <w:pPr>
              <w:rPr>
                <w:rFonts w:ascii="Times New Roman" w:hAnsi="Times New Roman" w:cs="Times New Roman"/>
                <w:color w:val="000000" w:themeColor="text1"/>
                <w:sz w:val="24"/>
                <w:szCs w:val="24"/>
                <w:highlight w:val="cyan"/>
                <w14:textFill>
                  <w14:solidFill>
                    <w14:schemeClr w14:val="tx1"/>
                  </w14:solidFill>
                </w14:textFill>
              </w:rPr>
            </w:pPr>
            <w:r>
              <w:rPr>
                <w:rFonts w:ascii="Times New Roman" w:hAnsi="Times New Roman" w:cs="Times New Roman"/>
                <w:color w:val="000000" w:themeColor="text1"/>
                <w:sz w:val="24"/>
                <w:szCs w:val="24"/>
                <w:highlight w:val="cyan"/>
                <w14:textFill>
                  <w14:solidFill>
                    <w14:schemeClr w14:val="tx1"/>
                  </w14:solidFill>
                </w14:textFill>
              </w:rPr>
              <w:t>Could Have</w:t>
            </w:r>
          </w:p>
        </w:tc>
        <w:tc>
          <w:tcPr>
            <w:tcW w:w="0" w:type="auto"/>
            <w:vAlign w:val="center"/>
          </w:tcPr>
          <w:p w14:paraId="09303CE6">
            <w:pPr>
              <w:rPr>
                <w:rFonts w:ascii="Times New Roman" w:hAnsi="Times New Roman" w:cs="Times New Roman"/>
                <w:color w:val="000000" w:themeColor="text1"/>
                <w:sz w:val="24"/>
                <w:szCs w:val="24"/>
                <w:highlight w:val="cyan"/>
                <w14:textFill>
                  <w14:solidFill>
                    <w14:schemeClr w14:val="tx1"/>
                  </w14:solidFill>
                </w14:textFill>
              </w:rPr>
            </w:pPr>
            <w:r>
              <w:rPr>
                <w:rFonts w:ascii="Times New Roman" w:hAnsi="Times New Roman" w:cs="Times New Roman"/>
                <w:color w:val="000000" w:themeColor="text1"/>
                <w:sz w:val="24"/>
                <w:szCs w:val="24"/>
                <w:highlight w:val="cyan"/>
                <w14:textFill>
                  <w14:solidFill>
                    <w14:schemeClr w14:val="tx1"/>
                  </w14:solidFill>
                </w14:textFill>
              </w:rPr>
              <w:t>Adds value but can be added post-MVP</w:t>
            </w:r>
          </w:p>
        </w:tc>
      </w:tr>
      <w:tr w14:paraId="416191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12C93F10">
            <w:pPr>
              <w:rPr>
                <w:rFonts w:ascii="Times New Roman" w:hAnsi="Times New Roman" w:cs="Times New Roman"/>
                <w:color w:val="000000" w:themeColor="text1"/>
                <w:sz w:val="24"/>
                <w:szCs w:val="24"/>
                <w:highlight w:val="cyan"/>
                <w14:textFill>
                  <w14:solidFill>
                    <w14:schemeClr w14:val="tx1"/>
                  </w14:solidFill>
                </w14:textFill>
              </w:rPr>
            </w:pPr>
            <w:r>
              <w:rPr>
                <w:rFonts w:ascii="Times New Roman" w:hAnsi="Times New Roman" w:cs="Times New Roman"/>
                <w:color w:val="000000" w:themeColor="text1"/>
                <w:sz w:val="24"/>
                <w:szCs w:val="24"/>
                <w:highlight w:val="cyan"/>
                <w14:textFill>
                  <w14:solidFill>
                    <w14:schemeClr w14:val="tx1"/>
                  </w14:solidFill>
                </w14:textFill>
              </w:rPr>
              <w:t>Chat System</w:t>
            </w:r>
          </w:p>
        </w:tc>
        <w:tc>
          <w:tcPr>
            <w:tcW w:w="0" w:type="auto"/>
            <w:vAlign w:val="center"/>
          </w:tcPr>
          <w:p w14:paraId="4D8511B8">
            <w:pPr>
              <w:rPr>
                <w:rFonts w:ascii="Times New Roman" w:hAnsi="Times New Roman" w:cs="Times New Roman"/>
                <w:color w:val="000000" w:themeColor="text1"/>
                <w:sz w:val="24"/>
                <w:szCs w:val="24"/>
                <w:highlight w:val="cyan"/>
                <w14:textFill>
                  <w14:solidFill>
                    <w14:schemeClr w14:val="tx1"/>
                  </w14:solidFill>
                </w14:textFill>
              </w:rPr>
            </w:pPr>
            <w:r>
              <w:rPr>
                <w:rFonts w:ascii="Times New Roman" w:hAnsi="Times New Roman" w:cs="Times New Roman"/>
                <w:color w:val="000000" w:themeColor="text1"/>
                <w:sz w:val="24"/>
                <w:szCs w:val="24"/>
                <w:highlight w:val="cyan"/>
                <w14:textFill>
                  <w14:solidFill>
                    <w14:schemeClr w14:val="tx1"/>
                  </w14:solidFill>
                </w14:textFill>
              </w:rPr>
              <w:t>Could Have</w:t>
            </w:r>
          </w:p>
        </w:tc>
        <w:tc>
          <w:tcPr>
            <w:tcW w:w="0" w:type="auto"/>
            <w:vAlign w:val="center"/>
          </w:tcPr>
          <w:p w14:paraId="05058F92">
            <w:pPr>
              <w:rPr>
                <w:rFonts w:ascii="Times New Roman" w:hAnsi="Times New Roman" w:cs="Times New Roman"/>
                <w:color w:val="000000" w:themeColor="text1"/>
                <w:sz w:val="24"/>
                <w:szCs w:val="24"/>
                <w:highlight w:val="cyan"/>
                <w14:textFill>
                  <w14:solidFill>
                    <w14:schemeClr w14:val="tx1"/>
                  </w14:solidFill>
                </w14:textFill>
              </w:rPr>
            </w:pPr>
            <w:r>
              <w:rPr>
                <w:rFonts w:ascii="Times New Roman" w:hAnsi="Times New Roman" w:cs="Times New Roman"/>
                <w:color w:val="000000" w:themeColor="text1"/>
                <w:sz w:val="24"/>
                <w:szCs w:val="24"/>
                <w:highlight w:val="cyan"/>
                <w14:textFill>
                  <w14:solidFill>
                    <w14:schemeClr w14:val="tx1"/>
                  </w14:solidFill>
                </w14:textFill>
              </w:rPr>
              <w:t>Requires WebSockets or Firebase; good for future versions</w:t>
            </w:r>
          </w:p>
        </w:tc>
      </w:tr>
      <w:tr w14:paraId="566C77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571F9309">
            <w:pPr>
              <w:rPr>
                <w:rFonts w:ascii="Times New Roman" w:hAnsi="Times New Roman" w:cs="Times New Roman"/>
                <w:color w:val="000000" w:themeColor="text1"/>
                <w:sz w:val="24"/>
                <w:szCs w:val="24"/>
                <w:highlight w:val="cyan"/>
                <w14:textFill>
                  <w14:solidFill>
                    <w14:schemeClr w14:val="tx1"/>
                  </w14:solidFill>
                </w14:textFill>
              </w:rPr>
            </w:pPr>
            <w:r>
              <w:rPr>
                <w:rFonts w:ascii="Times New Roman" w:hAnsi="Times New Roman" w:cs="Times New Roman"/>
                <w:color w:val="000000" w:themeColor="text1"/>
                <w:sz w:val="24"/>
                <w:szCs w:val="24"/>
                <w:highlight w:val="cyan"/>
                <w14:textFill>
                  <w14:solidFill>
                    <w14:schemeClr w14:val="tx1"/>
                  </w14:solidFill>
                </w14:textFill>
              </w:rPr>
              <w:t>OTP Login / Multi-Factor Auth</w:t>
            </w:r>
          </w:p>
        </w:tc>
        <w:tc>
          <w:tcPr>
            <w:tcW w:w="0" w:type="auto"/>
            <w:vAlign w:val="center"/>
          </w:tcPr>
          <w:p w14:paraId="7158A8A4">
            <w:pPr>
              <w:rPr>
                <w:rFonts w:ascii="Times New Roman" w:hAnsi="Times New Roman" w:cs="Times New Roman"/>
                <w:color w:val="000000" w:themeColor="text1"/>
                <w:sz w:val="24"/>
                <w:szCs w:val="24"/>
                <w:highlight w:val="cyan"/>
                <w14:textFill>
                  <w14:solidFill>
                    <w14:schemeClr w14:val="tx1"/>
                  </w14:solidFill>
                </w14:textFill>
              </w:rPr>
            </w:pPr>
            <w:r>
              <w:rPr>
                <w:rFonts w:ascii="Times New Roman" w:hAnsi="Times New Roman" w:cs="Times New Roman"/>
                <w:color w:val="000000" w:themeColor="text1"/>
                <w:sz w:val="24"/>
                <w:szCs w:val="24"/>
                <w:highlight w:val="cyan"/>
                <w14:textFill>
                  <w14:solidFill>
                    <w14:schemeClr w14:val="tx1"/>
                  </w14:solidFill>
                </w14:textFill>
              </w:rPr>
              <w:t>Could Have</w:t>
            </w:r>
          </w:p>
        </w:tc>
        <w:tc>
          <w:tcPr>
            <w:tcW w:w="0" w:type="auto"/>
            <w:vAlign w:val="center"/>
          </w:tcPr>
          <w:p w14:paraId="714A9CC0">
            <w:pPr>
              <w:rPr>
                <w:rFonts w:ascii="Times New Roman" w:hAnsi="Times New Roman" w:cs="Times New Roman"/>
                <w:color w:val="000000" w:themeColor="text1"/>
                <w:sz w:val="24"/>
                <w:szCs w:val="24"/>
                <w:highlight w:val="cyan"/>
                <w14:textFill>
                  <w14:solidFill>
                    <w14:schemeClr w14:val="tx1"/>
                  </w14:solidFill>
                </w14:textFill>
              </w:rPr>
            </w:pPr>
            <w:r>
              <w:rPr>
                <w:rFonts w:ascii="Times New Roman" w:hAnsi="Times New Roman" w:cs="Times New Roman"/>
                <w:color w:val="000000" w:themeColor="text1"/>
                <w:sz w:val="24"/>
                <w:szCs w:val="24"/>
                <w:highlight w:val="cyan"/>
                <w14:textFill>
                  <w14:solidFill>
                    <w14:schemeClr w14:val="tx1"/>
                  </w14:solidFill>
                </w14:textFill>
              </w:rPr>
              <w:t>Adds extra security; useful in real-world scenarios</w:t>
            </w:r>
          </w:p>
        </w:tc>
      </w:tr>
      <w:tr w14:paraId="6442C3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1A36E590">
            <w:pPr>
              <w:rPr>
                <w:rFonts w:ascii="Times New Roman" w:hAnsi="Times New Roman" w:cs="Times New Roman"/>
                <w:color w:val="000000" w:themeColor="text1"/>
                <w:sz w:val="24"/>
                <w:szCs w:val="24"/>
                <w:highlight w:val="magenta"/>
                <w14:textFill>
                  <w14:solidFill>
                    <w14:schemeClr w14:val="tx1"/>
                  </w14:solidFill>
                </w14:textFill>
              </w:rPr>
            </w:pPr>
            <w:r>
              <w:rPr>
                <w:rFonts w:ascii="Times New Roman" w:hAnsi="Times New Roman" w:cs="Times New Roman"/>
                <w:color w:val="000000" w:themeColor="text1"/>
                <w:sz w:val="24"/>
                <w:szCs w:val="24"/>
                <w:highlight w:val="magenta"/>
                <w14:textFill>
                  <w14:solidFill>
                    <w14:schemeClr w14:val="tx1"/>
                  </w14:solidFill>
                </w14:textFill>
              </w:rPr>
              <w:t>Online Rent Agreement</w:t>
            </w:r>
          </w:p>
        </w:tc>
        <w:tc>
          <w:tcPr>
            <w:tcW w:w="0" w:type="auto"/>
            <w:vAlign w:val="center"/>
          </w:tcPr>
          <w:p w14:paraId="47117903">
            <w:pPr>
              <w:rPr>
                <w:rFonts w:ascii="Times New Roman" w:hAnsi="Times New Roman" w:cs="Times New Roman"/>
                <w:color w:val="000000" w:themeColor="text1"/>
                <w:sz w:val="24"/>
                <w:szCs w:val="24"/>
                <w:highlight w:val="magenta"/>
                <w14:textFill>
                  <w14:solidFill>
                    <w14:schemeClr w14:val="tx1"/>
                  </w14:solidFill>
                </w14:textFill>
              </w:rPr>
            </w:pPr>
            <w:r>
              <w:rPr>
                <w:rFonts w:ascii="Times New Roman" w:hAnsi="Times New Roman" w:cs="Times New Roman"/>
                <w:color w:val="000000" w:themeColor="text1"/>
                <w:sz w:val="24"/>
                <w:szCs w:val="24"/>
                <w:highlight w:val="magenta"/>
                <w14:textFill>
                  <w14:solidFill>
                    <w14:schemeClr w14:val="tx1"/>
                  </w14:solidFill>
                </w14:textFill>
              </w:rPr>
              <w:t>Won’t Have</w:t>
            </w:r>
          </w:p>
        </w:tc>
        <w:tc>
          <w:tcPr>
            <w:tcW w:w="0" w:type="auto"/>
            <w:vAlign w:val="center"/>
          </w:tcPr>
          <w:p w14:paraId="045C4EAC">
            <w:pPr>
              <w:rPr>
                <w:rFonts w:ascii="Times New Roman" w:hAnsi="Times New Roman" w:cs="Times New Roman"/>
                <w:color w:val="000000" w:themeColor="text1"/>
                <w:sz w:val="24"/>
                <w:szCs w:val="24"/>
                <w:highlight w:val="magenta"/>
                <w14:textFill>
                  <w14:solidFill>
                    <w14:schemeClr w14:val="tx1"/>
                  </w14:solidFill>
                </w14:textFill>
              </w:rPr>
            </w:pPr>
            <w:r>
              <w:rPr>
                <w:rFonts w:ascii="Times New Roman" w:hAnsi="Times New Roman" w:cs="Times New Roman"/>
                <w:color w:val="000000" w:themeColor="text1"/>
                <w:sz w:val="24"/>
                <w:szCs w:val="24"/>
                <w:highlight w:val="magenta"/>
                <w14:textFill>
                  <w14:solidFill>
                    <w14:schemeClr w14:val="tx1"/>
                  </w14:solidFill>
                </w14:textFill>
              </w:rPr>
              <w:t>Requires legal template integration; out of scope for current version</w:t>
            </w:r>
          </w:p>
        </w:tc>
      </w:tr>
      <w:tr w14:paraId="78E1F4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70455827">
            <w:pPr>
              <w:rPr>
                <w:rFonts w:ascii="Times New Roman" w:hAnsi="Times New Roman" w:cs="Times New Roman"/>
                <w:color w:val="000000" w:themeColor="text1"/>
                <w:sz w:val="24"/>
                <w:szCs w:val="24"/>
                <w:highlight w:val="magenta"/>
                <w14:textFill>
                  <w14:solidFill>
                    <w14:schemeClr w14:val="tx1"/>
                  </w14:solidFill>
                </w14:textFill>
              </w:rPr>
            </w:pPr>
            <w:r>
              <w:rPr>
                <w:rFonts w:ascii="Times New Roman" w:hAnsi="Times New Roman" w:cs="Times New Roman"/>
                <w:color w:val="000000" w:themeColor="text1"/>
                <w:sz w:val="24"/>
                <w:szCs w:val="24"/>
                <w:highlight w:val="magenta"/>
                <w14:textFill>
                  <w14:solidFill>
                    <w14:schemeClr w14:val="tx1"/>
                  </w14:solidFill>
                </w14:textFill>
              </w:rPr>
              <w:t>Payment Gateway Integration</w:t>
            </w:r>
          </w:p>
        </w:tc>
        <w:tc>
          <w:tcPr>
            <w:tcW w:w="0" w:type="auto"/>
            <w:vAlign w:val="center"/>
          </w:tcPr>
          <w:p w14:paraId="2F53B7B8">
            <w:pPr>
              <w:rPr>
                <w:rFonts w:ascii="Times New Roman" w:hAnsi="Times New Roman" w:cs="Times New Roman"/>
                <w:color w:val="000000" w:themeColor="text1"/>
                <w:sz w:val="24"/>
                <w:szCs w:val="24"/>
                <w:highlight w:val="magenta"/>
                <w14:textFill>
                  <w14:solidFill>
                    <w14:schemeClr w14:val="tx1"/>
                  </w14:solidFill>
                </w14:textFill>
              </w:rPr>
            </w:pPr>
            <w:r>
              <w:rPr>
                <w:rFonts w:ascii="Times New Roman" w:hAnsi="Times New Roman" w:cs="Times New Roman"/>
                <w:color w:val="000000" w:themeColor="text1"/>
                <w:sz w:val="24"/>
                <w:szCs w:val="24"/>
                <w:highlight w:val="magenta"/>
                <w14:textFill>
                  <w14:solidFill>
                    <w14:schemeClr w14:val="tx1"/>
                  </w14:solidFill>
                </w14:textFill>
              </w:rPr>
              <w:t>Won’t Have</w:t>
            </w:r>
          </w:p>
        </w:tc>
        <w:tc>
          <w:tcPr>
            <w:tcW w:w="0" w:type="auto"/>
            <w:vAlign w:val="center"/>
          </w:tcPr>
          <w:p w14:paraId="39BBE8E2">
            <w:pPr>
              <w:rPr>
                <w:rFonts w:ascii="Times New Roman" w:hAnsi="Times New Roman" w:cs="Times New Roman"/>
                <w:color w:val="000000" w:themeColor="text1"/>
                <w:sz w:val="24"/>
                <w:szCs w:val="24"/>
                <w:highlight w:val="magenta"/>
                <w14:textFill>
                  <w14:solidFill>
                    <w14:schemeClr w14:val="tx1"/>
                  </w14:solidFill>
                </w14:textFill>
              </w:rPr>
            </w:pPr>
            <w:r>
              <w:rPr>
                <w:rFonts w:ascii="Times New Roman" w:hAnsi="Times New Roman" w:cs="Times New Roman"/>
                <w:color w:val="000000" w:themeColor="text1"/>
                <w:sz w:val="24"/>
                <w:szCs w:val="24"/>
                <w:highlight w:val="magenta"/>
                <w14:textFill>
                  <w14:solidFill>
                    <w14:schemeClr w14:val="tx1"/>
                  </w14:solidFill>
                </w14:textFill>
              </w:rPr>
              <w:t>Complex to implement and test within current timeline</w:t>
            </w:r>
          </w:p>
        </w:tc>
      </w:tr>
    </w:tbl>
    <w:p w14:paraId="0F614688">
      <w:pPr>
        <w:rPr>
          <w:rFonts w:ascii="Times New Roman" w:hAnsi="Times New Roman" w:cs="Times New Roman"/>
          <w:color w:val="000000" w:themeColor="text1"/>
          <w:sz w:val="24"/>
          <w:szCs w:val="24"/>
          <w14:textFill>
            <w14:solidFill>
              <w14:schemeClr w14:val="tx1"/>
            </w14:solidFill>
          </w14:textFill>
        </w:rPr>
      </w:pPr>
    </w:p>
    <w:p w14:paraId="21DB7D57">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3. Final MVP Feature Set</w:t>
      </w:r>
    </w:p>
    <w:p w14:paraId="7C643357">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Based on the prioritization, the following features were </w:t>
      </w:r>
      <w:r>
        <w:rPr>
          <w:rStyle w:val="35"/>
          <w:rFonts w:ascii="Times New Roman" w:hAnsi="Times New Roman" w:cs="Times New Roman"/>
          <w:color w:val="000000" w:themeColor="text1"/>
          <w:sz w:val="24"/>
          <w:szCs w:val="24"/>
          <w14:textFill>
            <w14:solidFill>
              <w14:schemeClr w14:val="tx1"/>
            </w14:solidFill>
          </w14:textFill>
        </w:rPr>
        <w:t>locked in as MVP (Minimum Viable Product)</w:t>
      </w:r>
      <w:r>
        <w:rPr>
          <w:rFonts w:ascii="Times New Roman" w:hAnsi="Times New Roman" w:cs="Times New Roman"/>
          <w:color w:val="000000" w:themeColor="text1"/>
          <w:sz w:val="24"/>
          <w:szCs w:val="24"/>
          <w14:textFill>
            <w14:solidFill>
              <w14:schemeClr w14:val="tx1"/>
            </w14:solidFill>
          </w14:textFill>
        </w:rPr>
        <w:t>:</w:t>
      </w:r>
    </w:p>
    <w:p w14:paraId="2B128E69">
      <w:pPr>
        <w:pStyle w:val="145"/>
        <w:numPr>
          <w:ilvl w:val="0"/>
          <w:numId w:val="26"/>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User Registration &amp; Login (Tenant/Owner)</w:t>
      </w:r>
    </w:p>
    <w:p w14:paraId="01EE2B17">
      <w:pPr>
        <w:pStyle w:val="145"/>
        <w:numPr>
          <w:ilvl w:val="0"/>
          <w:numId w:val="26"/>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JWT Authentication</w:t>
      </w:r>
    </w:p>
    <w:p w14:paraId="28F7B5C6">
      <w:pPr>
        <w:pStyle w:val="145"/>
        <w:numPr>
          <w:ilvl w:val="0"/>
          <w:numId w:val="26"/>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Owner Property Listing (Add/Edit/Delete)</w:t>
      </w:r>
    </w:p>
    <w:p w14:paraId="42052B0C">
      <w:pPr>
        <w:pStyle w:val="145"/>
        <w:numPr>
          <w:ilvl w:val="0"/>
          <w:numId w:val="26"/>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Property Search with Filters</w:t>
      </w:r>
    </w:p>
    <w:p w14:paraId="5B514C17">
      <w:pPr>
        <w:pStyle w:val="145"/>
        <w:numPr>
          <w:ilvl w:val="0"/>
          <w:numId w:val="26"/>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Property Details Page</w:t>
      </w:r>
    </w:p>
    <w:p w14:paraId="58E0FB4D">
      <w:pPr>
        <w:pStyle w:val="145"/>
        <w:numPr>
          <w:ilvl w:val="0"/>
          <w:numId w:val="26"/>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Inquiry Form (with optional email notification)</w:t>
      </w:r>
    </w:p>
    <w:p w14:paraId="4A1596DC">
      <w:pPr>
        <w:pStyle w:val="145"/>
        <w:numPr>
          <w:ilvl w:val="0"/>
          <w:numId w:val="26"/>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Tenant Dashboard to view inquiries and saved properties</w:t>
      </w:r>
    </w:p>
    <w:p w14:paraId="39494040">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This MVP would allow us to deliver a fully functional product that solves the primary pain points of both property owners and tenants.</w:t>
      </w:r>
    </w:p>
    <w:p w14:paraId="4A32B848">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4. Post-MVP Planning</w:t>
      </w:r>
    </w:p>
    <w:p w14:paraId="16D4849D">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We also created a </w:t>
      </w:r>
      <w:r>
        <w:rPr>
          <w:rStyle w:val="35"/>
          <w:rFonts w:ascii="Times New Roman" w:hAnsi="Times New Roman" w:cs="Times New Roman"/>
          <w:color w:val="000000" w:themeColor="text1"/>
          <w:sz w:val="24"/>
          <w:szCs w:val="24"/>
          <w14:textFill>
            <w14:solidFill>
              <w14:schemeClr w14:val="tx1"/>
            </w14:solidFill>
          </w14:textFill>
        </w:rPr>
        <w:t>Phase 2 backlog</w:t>
      </w:r>
      <w:r>
        <w:rPr>
          <w:rFonts w:ascii="Times New Roman" w:hAnsi="Times New Roman" w:cs="Times New Roman"/>
          <w:color w:val="000000" w:themeColor="text1"/>
          <w:sz w:val="24"/>
          <w:szCs w:val="24"/>
          <w14:textFill>
            <w14:solidFill>
              <w14:schemeClr w14:val="tx1"/>
            </w14:solidFill>
          </w14:textFill>
        </w:rPr>
        <w:t xml:space="preserve"> to record "Should Have" and "Could Have" features, which could be implemented after the initial launch if time permits. This list was added to Trello for tracking and sprint planning purposes.</w:t>
      </w:r>
    </w:p>
    <w:p w14:paraId="71F0486F">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These features include:</w:t>
      </w:r>
    </w:p>
    <w:p w14:paraId="2A17BC84">
      <w:pPr>
        <w:pStyle w:val="145"/>
        <w:numPr>
          <w:ilvl w:val="0"/>
          <w:numId w:val="27"/>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Admin Panel</w:t>
      </w:r>
    </w:p>
    <w:p w14:paraId="6BA7E6E5">
      <w:pPr>
        <w:pStyle w:val="145"/>
        <w:numPr>
          <w:ilvl w:val="0"/>
          <w:numId w:val="27"/>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Save/Favorite Properties</w:t>
      </w:r>
    </w:p>
    <w:p w14:paraId="2351E251">
      <w:pPr>
        <w:pStyle w:val="145"/>
        <w:numPr>
          <w:ilvl w:val="0"/>
          <w:numId w:val="27"/>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Google Maps Integration</w:t>
      </w:r>
    </w:p>
    <w:p w14:paraId="17641279">
      <w:pPr>
        <w:pStyle w:val="145"/>
        <w:numPr>
          <w:ilvl w:val="0"/>
          <w:numId w:val="27"/>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Property Reviews</w:t>
      </w:r>
    </w:p>
    <w:p w14:paraId="752565A6">
      <w:pPr>
        <w:pStyle w:val="145"/>
        <w:numPr>
          <w:ilvl w:val="0"/>
          <w:numId w:val="27"/>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Chat Functionality</w:t>
      </w:r>
    </w:p>
    <w:p w14:paraId="36B98C43">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5. Outcome of the Prioritization Phase</w:t>
      </w:r>
    </w:p>
    <w:p w14:paraId="0746C308">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We defined a </w:t>
      </w:r>
      <w:r>
        <w:rPr>
          <w:rStyle w:val="35"/>
          <w:rFonts w:ascii="Times New Roman" w:hAnsi="Times New Roman" w:cs="Times New Roman"/>
          <w:color w:val="000000" w:themeColor="text1"/>
          <w:sz w:val="24"/>
          <w:szCs w:val="24"/>
          <w14:textFill>
            <w14:solidFill>
              <w14:schemeClr w14:val="tx1"/>
            </w14:solidFill>
          </w14:textFill>
        </w:rPr>
        <w:t>clear roadmap</w:t>
      </w:r>
      <w:r>
        <w:rPr>
          <w:rFonts w:ascii="Times New Roman" w:hAnsi="Times New Roman" w:cs="Times New Roman"/>
          <w:color w:val="000000" w:themeColor="text1"/>
          <w:sz w:val="24"/>
          <w:szCs w:val="24"/>
          <w14:textFill>
            <w14:solidFill>
              <w14:schemeClr w14:val="tx1"/>
            </w14:solidFill>
          </w14:textFill>
        </w:rPr>
        <w:t xml:space="preserve"> that separates core from auxiliary features.</w:t>
      </w:r>
    </w:p>
    <w:p w14:paraId="40B4B178">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The team could now focus on the most </w:t>
      </w:r>
      <w:r>
        <w:rPr>
          <w:rStyle w:val="35"/>
          <w:rFonts w:ascii="Times New Roman" w:hAnsi="Times New Roman" w:cs="Times New Roman"/>
          <w:color w:val="000000" w:themeColor="text1"/>
          <w:sz w:val="24"/>
          <w:szCs w:val="24"/>
          <w14:textFill>
            <w14:solidFill>
              <w14:schemeClr w14:val="tx1"/>
            </w14:solidFill>
          </w14:textFill>
        </w:rPr>
        <w:t>impactful and feasible deliverables</w:t>
      </w:r>
      <w:r>
        <w:rPr>
          <w:rFonts w:ascii="Times New Roman" w:hAnsi="Times New Roman" w:cs="Times New Roman"/>
          <w:color w:val="000000" w:themeColor="text1"/>
          <w:sz w:val="24"/>
          <w:szCs w:val="24"/>
          <w14:textFill>
            <w14:solidFill>
              <w14:schemeClr w14:val="tx1"/>
            </w14:solidFill>
          </w14:textFill>
        </w:rPr>
        <w:t>.</w:t>
      </w:r>
    </w:p>
    <w:p w14:paraId="6F091ED5">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Helped manage scope and timeline, avoiding overengineering or feature creep.</w:t>
      </w:r>
    </w:p>
    <w:p w14:paraId="57A0AD7E">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Set the stage for </w:t>
      </w:r>
      <w:r>
        <w:rPr>
          <w:rStyle w:val="35"/>
          <w:rFonts w:ascii="Times New Roman" w:hAnsi="Times New Roman" w:cs="Times New Roman"/>
          <w:color w:val="000000" w:themeColor="text1"/>
          <w:sz w:val="24"/>
          <w:szCs w:val="24"/>
          <w14:textFill>
            <w14:solidFill>
              <w14:schemeClr w14:val="tx1"/>
            </w14:solidFill>
          </w14:textFill>
        </w:rPr>
        <w:t>requirement analysis, UI wireframing, and architecture design</w:t>
      </w:r>
      <w:r>
        <w:rPr>
          <w:rFonts w:ascii="Times New Roman" w:hAnsi="Times New Roman" w:cs="Times New Roman"/>
          <w:color w:val="000000" w:themeColor="text1"/>
          <w:sz w:val="24"/>
          <w:szCs w:val="24"/>
          <w14:textFill>
            <w14:solidFill>
              <w14:schemeClr w14:val="tx1"/>
            </w14:solidFill>
          </w14:textFill>
        </w:rPr>
        <w:t>.</w:t>
      </w:r>
    </w:p>
    <w:p w14:paraId="796F513E">
      <w:pPr>
        <w:pStyle w:val="2"/>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 REQUIREMENT ANALYSIS</w:t>
      </w:r>
    </w:p>
    <w:p w14:paraId="3E8CA7D7">
      <w:pPr>
        <w:pStyle w:val="3"/>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3.1 Customer Journey map</w:t>
      </w:r>
    </w:p>
    <w:p w14:paraId="396E4EF7">
      <w:pPr>
        <w:pStyle w:val="3"/>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drawing>
          <wp:inline distT="0" distB="0" distL="0" distR="0">
            <wp:extent cx="5486400" cy="3662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7"/>
                    <a:stretch>
                      <a:fillRect/>
                    </a:stretch>
                  </pic:blipFill>
                  <pic:spPr>
                    <a:xfrm>
                      <a:off x="0" y="0"/>
                      <a:ext cx="5486400" cy="3662680"/>
                    </a:xfrm>
                    <a:prstGeom prst="rect">
                      <a:avLst/>
                    </a:prstGeom>
                  </pic:spPr>
                </pic:pic>
              </a:graphicData>
            </a:graphic>
          </wp:inline>
        </w:drawing>
      </w:r>
      <w:r>
        <w:rPr>
          <w:rFonts w:ascii="Times New Roman" w:hAnsi="Times New Roman" w:cs="Times New Roman"/>
          <w:color w:val="000000" w:themeColor="text1"/>
          <w:sz w:val="24"/>
          <w:szCs w:val="24"/>
          <w14:textFill>
            <w14:solidFill>
              <w14:schemeClr w14:val="tx1"/>
            </w14:solidFill>
          </w14:textFill>
        </w:rPr>
        <w:t>3.2 Solution Requirement</w:t>
      </w:r>
    </w:p>
    <w:p w14:paraId="48FDBD8E">
      <w:pPr>
        <w:rPr>
          <w:rFonts w:ascii="Times New Roman" w:hAnsi="Times New Roman" w:cs="Times New Roman"/>
          <w:b/>
          <w:sz w:val="24"/>
          <w:szCs w:val="24"/>
        </w:rPr>
      </w:pPr>
      <w:r>
        <w:rPr>
          <w:rFonts w:ascii="Times New Roman" w:hAnsi="Times New Roman" w:cs="Times New Roman"/>
          <w:b/>
          <w:sz w:val="24"/>
          <w:szCs w:val="24"/>
        </w:rPr>
        <w:t>Functional Requirements:</w:t>
      </w:r>
    </w:p>
    <w:p w14:paraId="495DD1B1">
      <w:pPr>
        <w:rPr>
          <w:rFonts w:ascii="Times New Roman" w:hAnsi="Times New Roman" w:cs="Times New Roman"/>
          <w:sz w:val="24"/>
          <w:szCs w:val="24"/>
        </w:rPr>
      </w:pPr>
      <w:r>
        <w:rPr>
          <w:rFonts w:ascii="Times New Roman" w:hAnsi="Times New Roman" w:cs="Times New Roman"/>
          <w:sz w:val="24"/>
          <w:szCs w:val="24"/>
        </w:rPr>
        <w:t>Following are the functional requirements of the proposed solution.</w:t>
      </w:r>
    </w:p>
    <w:tbl>
      <w:tblPr>
        <w:tblStyle w:val="37"/>
        <w:tblW w:w="0" w:type="auto"/>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1"/>
        <w:gridCol w:w="2429"/>
        <w:gridCol w:w="4406"/>
      </w:tblGrid>
      <w:tr w14:paraId="016A07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1" w:type="dxa"/>
          </w:tcPr>
          <w:p w14:paraId="2F425CBA">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FR No.</w:t>
            </w:r>
          </w:p>
        </w:tc>
        <w:tc>
          <w:tcPr>
            <w:tcW w:w="2429" w:type="dxa"/>
          </w:tcPr>
          <w:p w14:paraId="1FEC14DA">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Functional Requirement (Epic)</w:t>
            </w:r>
          </w:p>
        </w:tc>
        <w:tc>
          <w:tcPr>
            <w:tcW w:w="4406" w:type="dxa"/>
          </w:tcPr>
          <w:p w14:paraId="3EE8BB66">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Sub Requirement (Story / Sub-Task)</w:t>
            </w:r>
          </w:p>
        </w:tc>
      </w:tr>
      <w:tr w14:paraId="04A2E9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1" w:type="dxa"/>
          </w:tcPr>
          <w:p w14:paraId="5BADC1D7">
            <w:pPr>
              <w:spacing w:after="0" w:line="240" w:lineRule="auto"/>
              <w:rPr>
                <w:rFonts w:ascii="Times New Roman" w:hAnsi="Times New Roman" w:cs="Times New Roman"/>
                <w:sz w:val="24"/>
                <w:szCs w:val="24"/>
              </w:rPr>
            </w:pPr>
            <w:r>
              <w:rPr>
                <w:rFonts w:ascii="Times New Roman" w:hAnsi="Times New Roman" w:cs="Times New Roman"/>
                <w:sz w:val="24"/>
                <w:szCs w:val="24"/>
              </w:rPr>
              <w:t>FR-1</w:t>
            </w:r>
          </w:p>
        </w:tc>
        <w:tc>
          <w:tcPr>
            <w:tcW w:w="2429" w:type="dxa"/>
          </w:tcPr>
          <w:p w14:paraId="33F22BE0">
            <w:pPr>
              <w:spacing w:after="0" w:line="240" w:lineRule="auto"/>
              <w:rPr>
                <w:rFonts w:ascii="Times New Roman" w:hAnsi="Times New Roman" w:cs="Times New Roman"/>
                <w:sz w:val="24"/>
                <w:szCs w:val="24"/>
              </w:rPr>
            </w:pPr>
            <w:r>
              <w:rPr>
                <w:rFonts w:ascii="Times New Roman" w:hAnsi="Times New Roman" w:cs="Times New Roman"/>
                <w:sz w:val="24"/>
                <w:szCs w:val="24"/>
              </w:rPr>
              <w:t>User Registration</w:t>
            </w:r>
          </w:p>
        </w:tc>
        <w:tc>
          <w:tcPr>
            <w:tcW w:w="4406" w:type="dxa"/>
          </w:tcPr>
          <w:p w14:paraId="6C89FC5A">
            <w:pPr>
              <w:spacing w:after="0" w:line="240" w:lineRule="auto"/>
              <w:rPr>
                <w:rFonts w:ascii="Times New Roman" w:hAnsi="Times New Roman" w:cs="Times New Roman"/>
                <w:sz w:val="24"/>
                <w:szCs w:val="24"/>
              </w:rPr>
            </w:pPr>
            <w:r>
              <w:rPr>
                <w:rFonts w:ascii="Times New Roman" w:hAnsi="Times New Roman" w:cs="Times New Roman"/>
                <w:sz w:val="24"/>
                <w:szCs w:val="24"/>
              </w:rPr>
              <w:t>Registration via Email</w:t>
            </w:r>
            <w:r>
              <w:rPr>
                <w:rFonts w:ascii="Times New Roman" w:hAnsi="Times New Roman" w:cs="Times New Roman"/>
                <w:sz w:val="24"/>
                <w:szCs w:val="24"/>
              </w:rPr>
              <w:br w:type="textWrapping"/>
            </w:r>
            <w:r>
              <w:rPr>
                <w:rFonts w:ascii="Times New Roman" w:hAnsi="Times New Roman" w:cs="Times New Roman"/>
                <w:sz w:val="24"/>
                <w:szCs w:val="24"/>
              </w:rPr>
              <w:t>Registration via Gmail</w:t>
            </w:r>
            <w:r>
              <w:rPr>
                <w:rFonts w:ascii="Times New Roman" w:hAnsi="Times New Roman" w:cs="Times New Roman"/>
                <w:sz w:val="24"/>
                <w:szCs w:val="24"/>
              </w:rPr>
              <w:br w:type="textWrapping"/>
            </w:r>
            <w:r>
              <w:rPr>
                <w:rFonts w:ascii="Times New Roman" w:hAnsi="Times New Roman" w:cs="Times New Roman"/>
                <w:sz w:val="24"/>
                <w:szCs w:val="24"/>
              </w:rPr>
              <w:t>Registration via Phone Number</w:t>
            </w:r>
          </w:p>
        </w:tc>
      </w:tr>
      <w:tr w14:paraId="526FC4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1" w:type="dxa"/>
          </w:tcPr>
          <w:p w14:paraId="78E7A75B">
            <w:pPr>
              <w:spacing w:after="0" w:line="240" w:lineRule="auto"/>
              <w:rPr>
                <w:rFonts w:ascii="Times New Roman" w:hAnsi="Times New Roman" w:cs="Times New Roman"/>
                <w:sz w:val="24"/>
                <w:szCs w:val="24"/>
              </w:rPr>
            </w:pPr>
            <w:r>
              <w:rPr>
                <w:rFonts w:ascii="Times New Roman" w:hAnsi="Times New Roman" w:cs="Times New Roman"/>
                <w:sz w:val="24"/>
                <w:szCs w:val="24"/>
              </w:rPr>
              <w:t>FR-2</w:t>
            </w:r>
          </w:p>
        </w:tc>
        <w:tc>
          <w:tcPr>
            <w:tcW w:w="2429" w:type="dxa"/>
          </w:tcPr>
          <w:p w14:paraId="6A0C5108">
            <w:pPr>
              <w:spacing w:after="0" w:line="240" w:lineRule="auto"/>
              <w:rPr>
                <w:rFonts w:ascii="Times New Roman" w:hAnsi="Times New Roman" w:cs="Times New Roman"/>
                <w:sz w:val="24"/>
                <w:szCs w:val="24"/>
              </w:rPr>
            </w:pPr>
            <w:r>
              <w:rPr>
                <w:rFonts w:ascii="Times New Roman" w:hAnsi="Times New Roman" w:cs="Times New Roman"/>
                <w:sz w:val="24"/>
                <w:szCs w:val="24"/>
              </w:rPr>
              <w:t>User Login</w:t>
            </w:r>
          </w:p>
        </w:tc>
        <w:tc>
          <w:tcPr>
            <w:tcW w:w="4406" w:type="dxa"/>
          </w:tcPr>
          <w:p w14:paraId="758D8D39">
            <w:pPr>
              <w:spacing w:after="0" w:line="240" w:lineRule="auto"/>
              <w:rPr>
                <w:rFonts w:ascii="Times New Roman" w:hAnsi="Times New Roman" w:cs="Times New Roman"/>
                <w:sz w:val="24"/>
                <w:szCs w:val="24"/>
              </w:rPr>
            </w:pPr>
            <w:r>
              <w:rPr>
                <w:rFonts w:ascii="Times New Roman" w:hAnsi="Times New Roman" w:cs="Times New Roman"/>
                <w:sz w:val="24"/>
                <w:szCs w:val="24"/>
              </w:rPr>
              <w:t>Login via Email</w:t>
            </w:r>
            <w:r>
              <w:rPr>
                <w:rFonts w:ascii="Times New Roman" w:hAnsi="Times New Roman" w:cs="Times New Roman"/>
                <w:sz w:val="24"/>
                <w:szCs w:val="24"/>
              </w:rPr>
              <w:br w:type="textWrapping"/>
            </w:r>
            <w:r>
              <w:rPr>
                <w:rFonts w:ascii="Times New Roman" w:hAnsi="Times New Roman" w:cs="Times New Roman"/>
                <w:sz w:val="24"/>
                <w:szCs w:val="24"/>
              </w:rPr>
              <w:t>Login via OTP</w:t>
            </w:r>
            <w:r>
              <w:rPr>
                <w:rFonts w:ascii="Times New Roman" w:hAnsi="Times New Roman" w:cs="Times New Roman"/>
                <w:sz w:val="24"/>
                <w:szCs w:val="24"/>
              </w:rPr>
              <w:br w:type="textWrapping"/>
            </w:r>
            <w:r>
              <w:rPr>
                <w:rFonts w:ascii="Times New Roman" w:hAnsi="Times New Roman" w:cs="Times New Roman"/>
                <w:sz w:val="24"/>
                <w:szCs w:val="24"/>
              </w:rPr>
              <w:t>Remember Me Functionality</w:t>
            </w:r>
          </w:p>
        </w:tc>
      </w:tr>
      <w:tr w14:paraId="640482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1" w:type="dxa"/>
          </w:tcPr>
          <w:p w14:paraId="24CFB290">
            <w:pPr>
              <w:spacing w:after="0" w:line="240" w:lineRule="auto"/>
              <w:rPr>
                <w:rFonts w:ascii="Times New Roman" w:hAnsi="Times New Roman" w:cs="Times New Roman"/>
                <w:sz w:val="24"/>
                <w:szCs w:val="24"/>
              </w:rPr>
            </w:pPr>
            <w:r>
              <w:rPr>
                <w:rFonts w:ascii="Times New Roman" w:hAnsi="Times New Roman" w:cs="Times New Roman"/>
                <w:sz w:val="24"/>
                <w:szCs w:val="24"/>
              </w:rPr>
              <w:t>FR-3</w:t>
            </w:r>
          </w:p>
        </w:tc>
        <w:tc>
          <w:tcPr>
            <w:tcW w:w="2429" w:type="dxa"/>
          </w:tcPr>
          <w:p w14:paraId="4F0208CA">
            <w:pPr>
              <w:spacing w:after="0" w:line="240" w:lineRule="auto"/>
              <w:rPr>
                <w:rFonts w:ascii="Times New Roman" w:hAnsi="Times New Roman" w:cs="Times New Roman"/>
                <w:sz w:val="24"/>
                <w:szCs w:val="24"/>
              </w:rPr>
            </w:pPr>
            <w:r>
              <w:rPr>
                <w:rFonts w:ascii="Times New Roman" w:hAnsi="Times New Roman" w:cs="Times New Roman"/>
                <w:sz w:val="24"/>
                <w:szCs w:val="24"/>
              </w:rPr>
              <w:t>Property Listings</w:t>
            </w:r>
          </w:p>
        </w:tc>
        <w:tc>
          <w:tcPr>
            <w:tcW w:w="4406" w:type="dxa"/>
          </w:tcPr>
          <w:p w14:paraId="1C181C5B">
            <w:pPr>
              <w:spacing w:after="0" w:line="240" w:lineRule="auto"/>
              <w:rPr>
                <w:rFonts w:ascii="Times New Roman" w:hAnsi="Times New Roman" w:cs="Times New Roman"/>
                <w:sz w:val="24"/>
                <w:szCs w:val="24"/>
              </w:rPr>
            </w:pPr>
            <w:r>
              <w:rPr>
                <w:rFonts w:ascii="Times New Roman" w:hAnsi="Times New Roman" w:cs="Times New Roman"/>
                <w:sz w:val="24"/>
                <w:szCs w:val="24"/>
              </w:rPr>
              <w:t>Landlords can post property</w:t>
            </w:r>
            <w:r>
              <w:rPr>
                <w:rFonts w:ascii="Times New Roman" w:hAnsi="Times New Roman" w:cs="Times New Roman"/>
                <w:sz w:val="24"/>
                <w:szCs w:val="24"/>
              </w:rPr>
              <w:br w:type="textWrapping"/>
            </w:r>
            <w:r>
              <w:rPr>
                <w:rFonts w:ascii="Times New Roman" w:hAnsi="Times New Roman" w:cs="Times New Roman"/>
                <w:sz w:val="24"/>
                <w:szCs w:val="24"/>
              </w:rPr>
              <w:t>Add photos, descriptions, rent amount, location</w:t>
            </w:r>
            <w:r>
              <w:rPr>
                <w:rFonts w:ascii="Times New Roman" w:hAnsi="Times New Roman" w:cs="Times New Roman"/>
                <w:sz w:val="24"/>
                <w:szCs w:val="24"/>
              </w:rPr>
              <w:br w:type="textWrapping"/>
            </w:r>
            <w:r>
              <w:rPr>
                <w:rFonts w:ascii="Times New Roman" w:hAnsi="Times New Roman" w:cs="Times New Roman"/>
                <w:sz w:val="24"/>
                <w:szCs w:val="24"/>
              </w:rPr>
              <w:t>Edit/Delete listings</w:t>
            </w:r>
          </w:p>
        </w:tc>
      </w:tr>
      <w:tr w14:paraId="274C34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1" w:type="dxa"/>
          </w:tcPr>
          <w:p w14:paraId="1C1EF2CC">
            <w:pPr>
              <w:spacing w:after="0" w:line="240" w:lineRule="auto"/>
              <w:rPr>
                <w:rFonts w:ascii="Times New Roman" w:hAnsi="Times New Roman" w:cs="Times New Roman"/>
                <w:sz w:val="24"/>
                <w:szCs w:val="24"/>
              </w:rPr>
            </w:pPr>
            <w:r>
              <w:rPr>
                <w:rFonts w:ascii="Times New Roman" w:hAnsi="Times New Roman" w:cs="Times New Roman"/>
                <w:sz w:val="24"/>
                <w:szCs w:val="24"/>
              </w:rPr>
              <w:t>FR-4</w:t>
            </w:r>
          </w:p>
        </w:tc>
        <w:tc>
          <w:tcPr>
            <w:tcW w:w="2429" w:type="dxa"/>
          </w:tcPr>
          <w:p w14:paraId="6A5540E4">
            <w:pPr>
              <w:spacing w:after="0" w:line="240" w:lineRule="auto"/>
              <w:rPr>
                <w:rFonts w:ascii="Times New Roman" w:hAnsi="Times New Roman" w:cs="Times New Roman"/>
                <w:sz w:val="24"/>
                <w:szCs w:val="24"/>
              </w:rPr>
            </w:pPr>
            <w:r>
              <w:rPr>
                <w:rFonts w:ascii="Times New Roman" w:hAnsi="Times New Roman" w:cs="Times New Roman"/>
                <w:sz w:val="24"/>
                <w:szCs w:val="24"/>
              </w:rPr>
              <w:t>Property Search</w:t>
            </w:r>
          </w:p>
        </w:tc>
        <w:tc>
          <w:tcPr>
            <w:tcW w:w="4406" w:type="dxa"/>
          </w:tcPr>
          <w:p w14:paraId="63A7614A">
            <w:pPr>
              <w:spacing w:after="0" w:line="240" w:lineRule="auto"/>
              <w:rPr>
                <w:rFonts w:ascii="Times New Roman" w:hAnsi="Times New Roman" w:cs="Times New Roman"/>
                <w:sz w:val="24"/>
                <w:szCs w:val="24"/>
              </w:rPr>
            </w:pPr>
            <w:r>
              <w:rPr>
                <w:rFonts w:ascii="Times New Roman" w:hAnsi="Times New Roman" w:cs="Times New Roman"/>
                <w:sz w:val="24"/>
                <w:szCs w:val="24"/>
              </w:rPr>
              <w:t>Search by location, price, type</w:t>
            </w:r>
            <w:r>
              <w:rPr>
                <w:rFonts w:ascii="Times New Roman" w:hAnsi="Times New Roman" w:cs="Times New Roman"/>
                <w:sz w:val="24"/>
                <w:szCs w:val="24"/>
              </w:rPr>
              <w:br w:type="textWrapping"/>
            </w:r>
            <w:r>
              <w:rPr>
                <w:rFonts w:ascii="Times New Roman" w:hAnsi="Times New Roman" w:cs="Times New Roman"/>
                <w:sz w:val="24"/>
                <w:szCs w:val="24"/>
              </w:rPr>
              <w:t>Advanced filters (furnished, number of rooms, pet-friendly)</w:t>
            </w:r>
          </w:p>
        </w:tc>
      </w:tr>
      <w:tr w14:paraId="1575F1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1" w:type="dxa"/>
          </w:tcPr>
          <w:p w14:paraId="3182B85F">
            <w:pPr>
              <w:spacing w:after="0" w:line="240" w:lineRule="auto"/>
              <w:rPr>
                <w:rFonts w:ascii="Times New Roman" w:hAnsi="Times New Roman" w:cs="Times New Roman"/>
                <w:sz w:val="24"/>
                <w:szCs w:val="24"/>
              </w:rPr>
            </w:pPr>
            <w:r>
              <w:rPr>
                <w:rFonts w:ascii="Times New Roman" w:hAnsi="Times New Roman" w:cs="Times New Roman"/>
                <w:sz w:val="24"/>
                <w:szCs w:val="24"/>
              </w:rPr>
              <w:t>FR-5</w:t>
            </w:r>
          </w:p>
        </w:tc>
        <w:tc>
          <w:tcPr>
            <w:tcW w:w="2429" w:type="dxa"/>
          </w:tcPr>
          <w:p w14:paraId="7EE7D865">
            <w:pPr>
              <w:spacing w:after="0" w:line="240" w:lineRule="auto"/>
              <w:rPr>
                <w:rFonts w:ascii="Times New Roman" w:hAnsi="Times New Roman" w:cs="Times New Roman"/>
                <w:sz w:val="24"/>
                <w:szCs w:val="24"/>
              </w:rPr>
            </w:pPr>
            <w:r>
              <w:rPr>
                <w:rFonts w:ascii="Times New Roman" w:hAnsi="Times New Roman" w:cs="Times New Roman"/>
                <w:sz w:val="24"/>
                <w:szCs w:val="24"/>
              </w:rPr>
              <w:t>Booking &amp; Scheduling Visits</w:t>
            </w:r>
          </w:p>
        </w:tc>
        <w:tc>
          <w:tcPr>
            <w:tcW w:w="4406" w:type="dxa"/>
          </w:tcPr>
          <w:p w14:paraId="1F658A43">
            <w:pPr>
              <w:spacing w:after="0" w:line="240" w:lineRule="auto"/>
              <w:rPr>
                <w:rFonts w:ascii="Times New Roman" w:hAnsi="Times New Roman" w:cs="Times New Roman"/>
                <w:sz w:val="24"/>
                <w:szCs w:val="24"/>
              </w:rPr>
            </w:pPr>
            <w:r>
              <w:rPr>
                <w:rFonts w:ascii="Times New Roman" w:hAnsi="Times New Roman" w:cs="Times New Roman"/>
                <w:sz w:val="24"/>
                <w:szCs w:val="24"/>
              </w:rPr>
              <w:t>Tenants can request a visit</w:t>
            </w:r>
            <w:r>
              <w:rPr>
                <w:rFonts w:ascii="Times New Roman" w:hAnsi="Times New Roman" w:cs="Times New Roman"/>
                <w:sz w:val="24"/>
                <w:szCs w:val="24"/>
              </w:rPr>
              <w:br w:type="textWrapping"/>
            </w:r>
            <w:r>
              <w:rPr>
                <w:rFonts w:ascii="Times New Roman" w:hAnsi="Times New Roman" w:cs="Times New Roman"/>
                <w:sz w:val="24"/>
                <w:szCs w:val="24"/>
              </w:rPr>
              <w:t>Landlords approve visit slots</w:t>
            </w:r>
            <w:r>
              <w:rPr>
                <w:rFonts w:ascii="Times New Roman" w:hAnsi="Times New Roman" w:cs="Times New Roman"/>
                <w:sz w:val="24"/>
                <w:szCs w:val="24"/>
              </w:rPr>
              <w:br w:type="textWrapping"/>
            </w:r>
            <w:r>
              <w:rPr>
                <w:rFonts w:ascii="Times New Roman" w:hAnsi="Times New Roman" w:cs="Times New Roman"/>
                <w:sz w:val="24"/>
                <w:szCs w:val="24"/>
              </w:rPr>
              <w:t>Calendar integration</w:t>
            </w:r>
          </w:p>
        </w:tc>
      </w:tr>
      <w:tr w14:paraId="36C559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1" w:type="dxa"/>
          </w:tcPr>
          <w:p w14:paraId="68C447D1">
            <w:pPr>
              <w:spacing w:after="0" w:line="240" w:lineRule="auto"/>
              <w:rPr>
                <w:rFonts w:ascii="Times New Roman" w:hAnsi="Times New Roman" w:cs="Times New Roman"/>
                <w:sz w:val="24"/>
                <w:szCs w:val="24"/>
              </w:rPr>
            </w:pPr>
            <w:r>
              <w:rPr>
                <w:rFonts w:ascii="Times New Roman" w:hAnsi="Times New Roman" w:cs="Times New Roman"/>
                <w:sz w:val="24"/>
                <w:szCs w:val="24"/>
              </w:rPr>
              <w:t>FR-6</w:t>
            </w:r>
          </w:p>
        </w:tc>
        <w:tc>
          <w:tcPr>
            <w:tcW w:w="2429" w:type="dxa"/>
          </w:tcPr>
          <w:p w14:paraId="4D0406F3">
            <w:pPr>
              <w:spacing w:after="0" w:line="240" w:lineRule="auto"/>
              <w:rPr>
                <w:rFonts w:ascii="Times New Roman" w:hAnsi="Times New Roman" w:cs="Times New Roman"/>
                <w:sz w:val="24"/>
                <w:szCs w:val="24"/>
              </w:rPr>
            </w:pPr>
            <w:r>
              <w:rPr>
                <w:rFonts w:ascii="Times New Roman" w:hAnsi="Times New Roman" w:cs="Times New Roman"/>
                <w:sz w:val="24"/>
                <w:szCs w:val="24"/>
              </w:rPr>
              <w:t>Favorites</w:t>
            </w:r>
          </w:p>
        </w:tc>
        <w:tc>
          <w:tcPr>
            <w:tcW w:w="4406" w:type="dxa"/>
          </w:tcPr>
          <w:p w14:paraId="2E8B72F1">
            <w:pPr>
              <w:spacing w:after="0" w:line="240" w:lineRule="auto"/>
              <w:rPr>
                <w:rFonts w:ascii="Times New Roman" w:hAnsi="Times New Roman" w:cs="Times New Roman"/>
                <w:sz w:val="24"/>
                <w:szCs w:val="24"/>
              </w:rPr>
            </w:pPr>
            <w:r>
              <w:rPr>
                <w:rFonts w:ascii="Times New Roman" w:hAnsi="Times New Roman" w:cs="Times New Roman"/>
                <w:sz w:val="24"/>
                <w:szCs w:val="24"/>
              </w:rPr>
              <w:t>Save listings to favorites</w:t>
            </w:r>
            <w:r>
              <w:rPr>
                <w:rFonts w:ascii="Times New Roman" w:hAnsi="Times New Roman" w:cs="Times New Roman"/>
                <w:sz w:val="24"/>
                <w:szCs w:val="24"/>
              </w:rPr>
              <w:br w:type="textWrapping"/>
            </w:r>
            <w:r>
              <w:rPr>
                <w:rFonts w:ascii="Times New Roman" w:hAnsi="Times New Roman" w:cs="Times New Roman"/>
                <w:sz w:val="24"/>
                <w:szCs w:val="24"/>
              </w:rPr>
              <w:t>View/manage saved properties</w:t>
            </w:r>
          </w:p>
        </w:tc>
      </w:tr>
      <w:tr w14:paraId="270B82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1" w:type="dxa"/>
          </w:tcPr>
          <w:p w14:paraId="4BF9D93A">
            <w:pPr>
              <w:spacing w:after="0" w:line="240" w:lineRule="auto"/>
              <w:rPr>
                <w:rFonts w:ascii="Times New Roman" w:hAnsi="Times New Roman" w:cs="Times New Roman"/>
                <w:sz w:val="24"/>
                <w:szCs w:val="24"/>
              </w:rPr>
            </w:pPr>
            <w:r>
              <w:rPr>
                <w:rFonts w:ascii="Times New Roman" w:hAnsi="Times New Roman" w:cs="Times New Roman"/>
                <w:sz w:val="24"/>
                <w:szCs w:val="24"/>
              </w:rPr>
              <w:t>FR-7</w:t>
            </w:r>
          </w:p>
        </w:tc>
        <w:tc>
          <w:tcPr>
            <w:tcW w:w="2429" w:type="dxa"/>
          </w:tcPr>
          <w:p w14:paraId="4B0F586B">
            <w:pPr>
              <w:spacing w:after="0" w:line="240" w:lineRule="auto"/>
              <w:rPr>
                <w:rFonts w:ascii="Times New Roman" w:hAnsi="Times New Roman" w:cs="Times New Roman"/>
                <w:sz w:val="24"/>
                <w:szCs w:val="24"/>
              </w:rPr>
            </w:pPr>
            <w:r>
              <w:rPr>
                <w:rFonts w:ascii="Times New Roman" w:hAnsi="Times New Roman" w:cs="Times New Roman"/>
                <w:sz w:val="24"/>
                <w:szCs w:val="24"/>
              </w:rPr>
              <w:t>Reviews &amp; Ratings</w:t>
            </w:r>
          </w:p>
        </w:tc>
        <w:tc>
          <w:tcPr>
            <w:tcW w:w="4406" w:type="dxa"/>
          </w:tcPr>
          <w:p w14:paraId="26BFCC40">
            <w:pPr>
              <w:spacing w:after="0" w:line="240" w:lineRule="auto"/>
              <w:rPr>
                <w:rFonts w:ascii="Times New Roman" w:hAnsi="Times New Roman" w:cs="Times New Roman"/>
                <w:sz w:val="24"/>
                <w:szCs w:val="24"/>
              </w:rPr>
            </w:pPr>
            <w:r>
              <w:rPr>
                <w:rFonts w:ascii="Times New Roman" w:hAnsi="Times New Roman" w:cs="Times New Roman"/>
                <w:sz w:val="24"/>
                <w:szCs w:val="24"/>
              </w:rPr>
              <w:t>Tenants can review landlords</w:t>
            </w:r>
            <w:r>
              <w:rPr>
                <w:rFonts w:ascii="Times New Roman" w:hAnsi="Times New Roman" w:cs="Times New Roman"/>
                <w:sz w:val="24"/>
                <w:szCs w:val="24"/>
              </w:rPr>
              <w:br w:type="textWrapping"/>
            </w:r>
            <w:r>
              <w:rPr>
                <w:rFonts w:ascii="Times New Roman" w:hAnsi="Times New Roman" w:cs="Times New Roman"/>
                <w:sz w:val="24"/>
                <w:szCs w:val="24"/>
              </w:rPr>
              <w:t>Landlords can rate tenants</w:t>
            </w:r>
          </w:p>
        </w:tc>
      </w:tr>
      <w:tr w14:paraId="6A3586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1" w:type="dxa"/>
          </w:tcPr>
          <w:p w14:paraId="7FA3CEDF">
            <w:pPr>
              <w:spacing w:after="0" w:line="240" w:lineRule="auto"/>
              <w:rPr>
                <w:rFonts w:ascii="Times New Roman" w:hAnsi="Times New Roman" w:cs="Times New Roman"/>
                <w:sz w:val="24"/>
                <w:szCs w:val="24"/>
              </w:rPr>
            </w:pPr>
            <w:r>
              <w:rPr>
                <w:rFonts w:ascii="Times New Roman" w:hAnsi="Times New Roman" w:cs="Times New Roman"/>
                <w:sz w:val="24"/>
                <w:szCs w:val="24"/>
              </w:rPr>
              <w:t>FR-8</w:t>
            </w:r>
          </w:p>
        </w:tc>
        <w:tc>
          <w:tcPr>
            <w:tcW w:w="2429" w:type="dxa"/>
          </w:tcPr>
          <w:p w14:paraId="4A443A05">
            <w:pPr>
              <w:spacing w:after="0" w:line="240" w:lineRule="auto"/>
              <w:rPr>
                <w:rFonts w:ascii="Times New Roman" w:hAnsi="Times New Roman" w:cs="Times New Roman"/>
                <w:sz w:val="24"/>
                <w:szCs w:val="24"/>
              </w:rPr>
            </w:pPr>
            <w:r>
              <w:rPr>
                <w:rFonts w:ascii="Times New Roman" w:hAnsi="Times New Roman" w:cs="Times New Roman"/>
                <w:sz w:val="24"/>
                <w:szCs w:val="24"/>
              </w:rPr>
              <w:t>Notifications</w:t>
            </w:r>
          </w:p>
        </w:tc>
        <w:tc>
          <w:tcPr>
            <w:tcW w:w="4406" w:type="dxa"/>
          </w:tcPr>
          <w:p w14:paraId="3672B925">
            <w:pPr>
              <w:spacing w:after="0" w:line="240" w:lineRule="auto"/>
              <w:rPr>
                <w:rFonts w:ascii="Times New Roman" w:hAnsi="Times New Roman" w:cs="Times New Roman"/>
                <w:sz w:val="24"/>
                <w:szCs w:val="24"/>
              </w:rPr>
            </w:pPr>
            <w:r>
              <w:rPr>
                <w:rFonts w:ascii="Times New Roman" w:hAnsi="Times New Roman" w:cs="Times New Roman"/>
                <w:sz w:val="24"/>
                <w:szCs w:val="24"/>
              </w:rPr>
              <w:t>Email/Push notifications for booking status</w:t>
            </w:r>
            <w:r>
              <w:rPr>
                <w:rFonts w:ascii="Times New Roman" w:hAnsi="Times New Roman" w:cs="Times New Roman"/>
                <w:sz w:val="24"/>
                <w:szCs w:val="24"/>
              </w:rPr>
              <w:br w:type="textWrapping"/>
            </w:r>
            <w:r>
              <w:rPr>
                <w:rFonts w:ascii="Times New Roman" w:hAnsi="Times New Roman" w:cs="Times New Roman"/>
                <w:sz w:val="24"/>
                <w:szCs w:val="24"/>
              </w:rPr>
              <w:t>New listings alerts</w:t>
            </w:r>
          </w:p>
        </w:tc>
      </w:tr>
      <w:tr w14:paraId="37AB4A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1" w:type="dxa"/>
          </w:tcPr>
          <w:p w14:paraId="2272D01A">
            <w:pPr>
              <w:spacing w:after="0" w:line="240" w:lineRule="auto"/>
              <w:rPr>
                <w:rFonts w:ascii="Times New Roman" w:hAnsi="Times New Roman" w:cs="Times New Roman"/>
                <w:sz w:val="24"/>
                <w:szCs w:val="24"/>
              </w:rPr>
            </w:pPr>
            <w:r>
              <w:rPr>
                <w:rFonts w:ascii="Times New Roman" w:hAnsi="Times New Roman" w:cs="Times New Roman"/>
                <w:sz w:val="24"/>
                <w:szCs w:val="24"/>
              </w:rPr>
              <w:t>FR-9</w:t>
            </w:r>
          </w:p>
        </w:tc>
        <w:tc>
          <w:tcPr>
            <w:tcW w:w="2429" w:type="dxa"/>
          </w:tcPr>
          <w:p w14:paraId="29A63A62">
            <w:pPr>
              <w:spacing w:after="0" w:line="240" w:lineRule="auto"/>
              <w:rPr>
                <w:rFonts w:ascii="Times New Roman" w:hAnsi="Times New Roman" w:cs="Times New Roman"/>
                <w:sz w:val="24"/>
                <w:szCs w:val="24"/>
              </w:rPr>
            </w:pPr>
            <w:r>
              <w:rPr>
                <w:rFonts w:ascii="Times New Roman" w:hAnsi="Times New Roman" w:cs="Times New Roman"/>
                <w:sz w:val="24"/>
                <w:szCs w:val="24"/>
              </w:rPr>
              <w:t>Admin Panel</w:t>
            </w:r>
          </w:p>
        </w:tc>
        <w:tc>
          <w:tcPr>
            <w:tcW w:w="4406" w:type="dxa"/>
          </w:tcPr>
          <w:p w14:paraId="691A7945">
            <w:pPr>
              <w:spacing w:after="0" w:line="240" w:lineRule="auto"/>
              <w:rPr>
                <w:rFonts w:ascii="Times New Roman" w:hAnsi="Times New Roman" w:cs="Times New Roman"/>
                <w:sz w:val="24"/>
                <w:szCs w:val="24"/>
              </w:rPr>
            </w:pPr>
            <w:r>
              <w:rPr>
                <w:rFonts w:ascii="Times New Roman" w:hAnsi="Times New Roman" w:cs="Times New Roman"/>
                <w:sz w:val="24"/>
                <w:szCs w:val="24"/>
              </w:rPr>
              <w:t>Manage users</w:t>
            </w:r>
            <w:r>
              <w:rPr>
                <w:rFonts w:ascii="Times New Roman" w:hAnsi="Times New Roman" w:cs="Times New Roman"/>
                <w:sz w:val="24"/>
                <w:szCs w:val="24"/>
              </w:rPr>
              <w:br w:type="textWrapping"/>
            </w:r>
            <w:r>
              <w:rPr>
                <w:rFonts w:ascii="Times New Roman" w:hAnsi="Times New Roman" w:cs="Times New Roman"/>
                <w:sz w:val="24"/>
                <w:szCs w:val="24"/>
              </w:rPr>
              <w:t>Approve/reject listings</w:t>
            </w:r>
            <w:r>
              <w:rPr>
                <w:rFonts w:ascii="Times New Roman" w:hAnsi="Times New Roman" w:cs="Times New Roman"/>
                <w:sz w:val="24"/>
                <w:szCs w:val="24"/>
              </w:rPr>
              <w:br w:type="textWrapping"/>
            </w:r>
            <w:r>
              <w:rPr>
                <w:rFonts w:ascii="Times New Roman" w:hAnsi="Times New Roman" w:cs="Times New Roman"/>
                <w:sz w:val="24"/>
                <w:szCs w:val="24"/>
              </w:rPr>
              <w:t>View reports</w:t>
            </w:r>
          </w:p>
        </w:tc>
      </w:tr>
      <w:tr w14:paraId="16CBAB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1" w:type="dxa"/>
          </w:tcPr>
          <w:p w14:paraId="415D6774">
            <w:pPr>
              <w:spacing w:after="0" w:line="240" w:lineRule="auto"/>
              <w:rPr>
                <w:rFonts w:ascii="Times New Roman" w:hAnsi="Times New Roman" w:cs="Times New Roman"/>
                <w:sz w:val="24"/>
                <w:szCs w:val="24"/>
              </w:rPr>
            </w:pPr>
            <w:r>
              <w:rPr>
                <w:rFonts w:ascii="Times New Roman" w:hAnsi="Times New Roman" w:cs="Times New Roman"/>
                <w:sz w:val="24"/>
                <w:szCs w:val="24"/>
              </w:rPr>
              <w:t>FR-10</w:t>
            </w:r>
          </w:p>
        </w:tc>
        <w:tc>
          <w:tcPr>
            <w:tcW w:w="2429" w:type="dxa"/>
          </w:tcPr>
          <w:p w14:paraId="3756B059">
            <w:pPr>
              <w:spacing w:after="0" w:line="240" w:lineRule="auto"/>
              <w:rPr>
                <w:rFonts w:ascii="Times New Roman" w:hAnsi="Times New Roman" w:cs="Times New Roman"/>
                <w:sz w:val="24"/>
                <w:szCs w:val="24"/>
              </w:rPr>
            </w:pPr>
            <w:r>
              <w:rPr>
                <w:rFonts w:ascii="Times New Roman" w:hAnsi="Times New Roman" w:cs="Times New Roman"/>
                <w:sz w:val="24"/>
                <w:szCs w:val="24"/>
              </w:rPr>
              <w:t>Chat System</w:t>
            </w:r>
          </w:p>
        </w:tc>
        <w:tc>
          <w:tcPr>
            <w:tcW w:w="4406" w:type="dxa"/>
          </w:tcPr>
          <w:p w14:paraId="13B80CB1">
            <w:pPr>
              <w:spacing w:after="0" w:line="240" w:lineRule="auto"/>
              <w:rPr>
                <w:rFonts w:ascii="Times New Roman" w:hAnsi="Times New Roman" w:cs="Times New Roman"/>
                <w:sz w:val="24"/>
                <w:szCs w:val="24"/>
              </w:rPr>
            </w:pPr>
            <w:r>
              <w:rPr>
                <w:rFonts w:ascii="Times New Roman" w:hAnsi="Times New Roman" w:cs="Times New Roman"/>
                <w:sz w:val="24"/>
                <w:szCs w:val="24"/>
              </w:rPr>
              <w:t>Direct chat between tenant and landlord</w:t>
            </w:r>
            <w:r>
              <w:rPr>
                <w:rFonts w:ascii="Times New Roman" w:hAnsi="Times New Roman" w:cs="Times New Roman"/>
                <w:sz w:val="24"/>
                <w:szCs w:val="24"/>
              </w:rPr>
              <w:br w:type="textWrapping"/>
            </w:r>
            <w:r>
              <w:rPr>
                <w:rFonts w:ascii="Times New Roman" w:hAnsi="Times New Roman" w:cs="Times New Roman"/>
                <w:sz w:val="24"/>
                <w:szCs w:val="24"/>
              </w:rPr>
              <w:t>File/image sharing support</w:t>
            </w:r>
          </w:p>
        </w:tc>
      </w:tr>
    </w:tbl>
    <w:p w14:paraId="1E76BFDA">
      <w:pPr>
        <w:rPr>
          <w:rFonts w:ascii="Times New Roman" w:hAnsi="Times New Roman" w:cs="Times New Roman"/>
          <w:b/>
          <w:sz w:val="24"/>
          <w:szCs w:val="24"/>
        </w:rPr>
      </w:pPr>
    </w:p>
    <w:p w14:paraId="4CAAC7BD">
      <w:pPr>
        <w:rPr>
          <w:rFonts w:ascii="Times New Roman" w:hAnsi="Times New Roman" w:cs="Times New Roman"/>
          <w:b/>
          <w:sz w:val="24"/>
          <w:szCs w:val="24"/>
        </w:rPr>
      </w:pPr>
      <w:r>
        <w:rPr>
          <w:rFonts w:ascii="Times New Roman" w:hAnsi="Times New Roman" w:cs="Times New Roman"/>
          <w:b/>
          <w:sz w:val="24"/>
          <w:szCs w:val="24"/>
        </w:rPr>
        <w:t>Non-functional Requirements:</w:t>
      </w:r>
    </w:p>
    <w:p w14:paraId="4EBD8AAE">
      <w:pPr>
        <w:rPr>
          <w:rFonts w:ascii="Times New Roman" w:hAnsi="Times New Roman" w:cs="Times New Roman"/>
          <w:sz w:val="24"/>
          <w:szCs w:val="24"/>
        </w:rPr>
      </w:pPr>
      <w:r>
        <w:rPr>
          <w:rFonts w:ascii="Times New Roman" w:hAnsi="Times New Roman" w:cs="Times New Roman"/>
          <w:sz w:val="24"/>
          <w:szCs w:val="24"/>
        </w:rPr>
        <w:t>Following are the non-functional requirements of the proposed solution.</w:t>
      </w:r>
    </w:p>
    <w:tbl>
      <w:tblPr>
        <w:tblStyle w:val="37"/>
        <w:tblW w:w="9322"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1"/>
        <w:gridCol w:w="3385"/>
        <w:gridCol w:w="4836"/>
      </w:tblGrid>
      <w:tr w14:paraId="74EEBC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14:paraId="587E1A10">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FR No.</w:t>
            </w:r>
          </w:p>
        </w:tc>
        <w:tc>
          <w:tcPr>
            <w:tcW w:w="3385" w:type="dxa"/>
          </w:tcPr>
          <w:p w14:paraId="78BAC461">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Non-Functional Requirement</w:t>
            </w:r>
          </w:p>
        </w:tc>
        <w:tc>
          <w:tcPr>
            <w:tcW w:w="4836" w:type="dxa"/>
          </w:tcPr>
          <w:p w14:paraId="300CC50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Description</w:t>
            </w:r>
          </w:p>
        </w:tc>
      </w:tr>
      <w:tr w14:paraId="14F98C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14:paraId="05C87E8F">
            <w:pPr>
              <w:spacing w:after="0" w:line="240" w:lineRule="auto"/>
              <w:rPr>
                <w:rFonts w:ascii="Times New Roman" w:hAnsi="Times New Roman" w:cs="Times New Roman"/>
                <w:sz w:val="24"/>
                <w:szCs w:val="24"/>
              </w:rPr>
            </w:pPr>
            <w:r>
              <w:rPr>
                <w:rFonts w:ascii="Times New Roman" w:hAnsi="Times New Roman" w:cs="Times New Roman"/>
                <w:sz w:val="24"/>
                <w:szCs w:val="24"/>
              </w:rPr>
              <w:t>NFR-1</w:t>
            </w:r>
          </w:p>
        </w:tc>
        <w:tc>
          <w:tcPr>
            <w:tcW w:w="3385" w:type="dxa"/>
          </w:tcPr>
          <w:p w14:paraId="77ABDB6F">
            <w:pPr>
              <w:spacing w:after="0" w:line="240" w:lineRule="auto"/>
              <w:rPr>
                <w:rFonts w:ascii="Times New Roman" w:hAnsi="Times New Roman" w:cs="Times New Roman"/>
                <w:sz w:val="24"/>
                <w:szCs w:val="24"/>
              </w:rPr>
            </w:pPr>
            <w:r>
              <w:rPr>
                <w:rFonts w:ascii="Times New Roman" w:hAnsi="Times New Roman" w:cs="Times New Roman"/>
                <w:sz w:val="24"/>
                <w:szCs w:val="24"/>
              </w:rPr>
              <w:t>Usability</w:t>
            </w:r>
          </w:p>
        </w:tc>
        <w:tc>
          <w:tcPr>
            <w:tcW w:w="4836" w:type="dxa"/>
          </w:tcPr>
          <w:p w14:paraId="170E26F7">
            <w:pPr>
              <w:spacing w:after="0" w:line="240" w:lineRule="auto"/>
              <w:rPr>
                <w:rFonts w:ascii="Times New Roman" w:hAnsi="Times New Roman" w:cs="Times New Roman"/>
                <w:sz w:val="24"/>
                <w:szCs w:val="24"/>
              </w:rPr>
            </w:pPr>
            <w:r>
              <w:rPr>
                <w:rFonts w:ascii="Times New Roman" w:hAnsi="Times New Roman" w:cs="Times New Roman"/>
                <w:sz w:val="24"/>
                <w:szCs w:val="24"/>
              </w:rPr>
              <w:t>The UI should be clean, intuitive, and mobile-responsive</w:t>
            </w:r>
          </w:p>
        </w:tc>
      </w:tr>
      <w:tr w14:paraId="3F8FC7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14:paraId="44808807">
            <w:pPr>
              <w:spacing w:after="0" w:line="240" w:lineRule="auto"/>
              <w:rPr>
                <w:rFonts w:ascii="Times New Roman" w:hAnsi="Times New Roman" w:cs="Times New Roman"/>
                <w:sz w:val="24"/>
                <w:szCs w:val="24"/>
              </w:rPr>
            </w:pPr>
            <w:r>
              <w:rPr>
                <w:rFonts w:ascii="Times New Roman" w:hAnsi="Times New Roman" w:cs="Times New Roman"/>
                <w:sz w:val="24"/>
                <w:szCs w:val="24"/>
              </w:rPr>
              <w:t>NFR-2</w:t>
            </w:r>
          </w:p>
        </w:tc>
        <w:tc>
          <w:tcPr>
            <w:tcW w:w="3385" w:type="dxa"/>
          </w:tcPr>
          <w:p w14:paraId="11EF526E">
            <w:pPr>
              <w:spacing w:after="0" w:line="240" w:lineRule="auto"/>
              <w:rPr>
                <w:rFonts w:ascii="Times New Roman" w:hAnsi="Times New Roman" w:cs="Times New Roman"/>
                <w:sz w:val="24"/>
                <w:szCs w:val="24"/>
              </w:rPr>
            </w:pPr>
            <w:r>
              <w:rPr>
                <w:rFonts w:ascii="Times New Roman" w:hAnsi="Times New Roman" w:cs="Times New Roman"/>
                <w:sz w:val="24"/>
                <w:szCs w:val="24"/>
              </w:rPr>
              <w:t>Security</w:t>
            </w:r>
          </w:p>
        </w:tc>
        <w:tc>
          <w:tcPr>
            <w:tcW w:w="4836" w:type="dxa"/>
          </w:tcPr>
          <w:p w14:paraId="253A104B">
            <w:pPr>
              <w:spacing w:after="0" w:line="240" w:lineRule="auto"/>
              <w:rPr>
                <w:rFonts w:ascii="Times New Roman" w:hAnsi="Times New Roman" w:cs="Times New Roman"/>
                <w:sz w:val="24"/>
                <w:szCs w:val="24"/>
              </w:rPr>
            </w:pPr>
            <w:r>
              <w:rPr>
                <w:rFonts w:ascii="Times New Roman" w:hAnsi="Times New Roman" w:cs="Times New Roman"/>
                <w:sz w:val="24"/>
                <w:szCs w:val="24"/>
              </w:rPr>
              <w:t>Data encryption, secure authentication, and role-based access control</w:t>
            </w:r>
          </w:p>
        </w:tc>
      </w:tr>
      <w:tr w14:paraId="232BD8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01" w:type="dxa"/>
          </w:tcPr>
          <w:p w14:paraId="09F53E78">
            <w:pPr>
              <w:spacing w:after="0" w:line="240" w:lineRule="auto"/>
              <w:rPr>
                <w:rFonts w:ascii="Times New Roman" w:hAnsi="Times New Roman" w:cs="Times New Roman"/>
                <w:sz w:val="24"/>
                <w:szCs w:val="24"/>
              </w:rPr>
            </w:pPr>
            <w:r>
              <w:rPr>
                <w:rFonts w:ascii="Times New Roman" w:hAnsi="Times New Roman" w:cs="Times New Roman"/>
                <w:sz w:val="24"/>
                <w:szCs w:val="24"/>
              </w:rPr>
              <w:t>NFR-3</w:t>
            </w:r>
          </w:p>
        </w:tc>
        <w:tc>
          <w:tcPr>
            <w:tcW w:w="3385" w:type="dxa"/>
          </w:tcPr>
          <w:p w14:paraId="206A28A2">
            <w:pPr>
              <w:spacing w:after="0" w:line="240" w:lineRule="auto"/>
              <w:rPr>
                <w:rFonts w:ascii="Times New Roman" w:hAnsi="Times New Roman" w:cs="Times New Roman"/>
                <w:sz w:val="24"/>
                <w:szCs w:val="24"/>
              </w:rPr>
            </w:pPr>
            <w:r>
              <w:rPr>
                <w:rFonts w:ascii="Times New Roman" w:hAnsi="Times New Roman" w:cs="Times New Roman"/>
                <w:sz w:val="24"/>
                <w:szCs w:val="24"/>
              </w:rPr>
              <w:t>Reliability</w:t>
            </w:r>
          </w:p>
        </w:tc>
        <w:tc>
          <w:tcPr>
            <w:tcW w:w="4836" w:type="dxa"/>
          </w:tcPr>
          <w:p w14:paraId="23A59AAE">
            <w:pPr>
              <w:spacing w:after="0" w:line="240" w:lineRule="auto"/>
              <w:rPr>
                <w:rFonts w:ascii="Times New Roman" w:hAnsi="Times New Roman" w:cs="Times New Roman"/>
                <w:sz w:val="24"/>
                <w:szCs w:val="24"/>
              </w:rPr>
            </w:pPr>
            <w:r>
              <w:rPr>
                <w:rFonts w:ascii="Times New Roman" w:hAnsi="Times New Roman" w:cs="Times New Roman"/>
                <w:sz w:val="24"/>
                <w:szCs w:val="24"/>
              </w:rPr>
              <w:t>Ensure data accuracy and uptime through robust backend and monitoring</w:t>
            </w:r>
          </w:p>
        </w:tc>
      </w:tr>
      <w:tr w14:paraId="3C363D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14:paraId="6410534A">
            <w:pPr>
              <w:spacing w:after="0" w:line="240" w:lineRule="auto"/>
              <w:rPr>
                <w:rFonts w:ascii="Times New Roman" w:hAnsi="Times New Roman" w:cs="Times New Roman"/>
                <w:sz w:val="24"/>
                <w:szCs w:val="24"/>
              </w:rPr>
            </w:pPr>
            <w:r>
              <w:rPr>
                <w:rFonts w:ascii="Times New Roman" w:hAnsi="Times New Roman" w:cs="Times New Roman"/>
                <w:sz w:val="24"/>
                <w:szCs w:val="24"/>
              </w:rPr>
              <w:t>NFR-4</w:t>
            </w:r>
          </w:p>
        </w:tc>
        <w:tc>
          <w:tcPr>
            <w:tcW w:w="3385" w:type="dxa"/>
          </w:tcPr>
          <w:p w14:paraId="61583923">
            <w:pPr>
              <w:spacing w:after="0" w:line="240" w:lineRule="auto"/>
              <w:rPr>
                <w:rFonts w:ascii="Times New Roman" w:hAnsi="Times New Roman" w:cs="Times New Roman"/>
                <w:sz w:val="24"/>
                <w:szCs w:val="24"/>
              </w:rPr>
            </w:pPr>
            <w:r>
              <w:rPr>
                <w:rFonts w:ascii="Times New Roman" w:hAnsi="Times New Roman" w:cs="Times New Roman"/>
                <w:sz w:val="24"/>
                <w:szCs w:val="24"/>
              </w:rPr>
              <w:t>Performance</w:t>
            </w:r>
          </w:p>
        </w:tc>
        <w:tc>
          <w:tcPr>
            <w:tcW w:w="4836" w:type="dxa"/>
          </w:tcPr>
          <w:p w14:paraId="1094EC34">
            <w:pPr>
              <w:spacing w:after="0" w:line="240" w:lineRule="auto"/>
              <w:rPr>
                <w:rFonts w:ascii="Times New Roman" w:hAnsi="Times New Roman" w:cs="Times New Roman"/>
                <w:sz w:val="24"/>
                <w:szCs w:val="24"/>
              </w:rPr>
            </w:pPr>
            <w:r>
              <w:rPr>
                <w:rFonts w:ascii="Times New Roman" w:hAnsi="Times New Roman" w:cs="Times New Roman"/>
                <w:sz w:val="24"/>
                <w:szCs w:val="24"/>
              </w:rPr>
              <w:t>Fast load times (&lt;2 seconds), optimized image loading</w:t>
            </w:r>
          </w:p>
        </w:tc>
      </w:tr>
      <w:tr w14:paraId="6DF76E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14:paraId="07DCF4A7">
            <w:pPr>
              <w:spacing w:after="0" w:line="240" w:lineRule="auto"/>
              <w:rPr>
                <w:rFonts w:ascii="Times New Roman" w:hAnsi="Times New Roman" w:cs="Times New Roman"/>
                <w:sz w:val="24"/>
                <w:szCs w:val="24"/>
              </w:rPr>
            </w:pPr>
            <w:r>
              <w:rPr>
                <w:rFonts w:ascii="Times New Roman" w:hAnsi="Times New Roman" w:cs="Times New Roman"/>
                <w:sz w:val="24"/>
                <w:szCs w:val="24"/>
              </w:rPr>
              <w:t>NFR-5</w:t>
            </w:r>
          </w:p>
        </w:tc>
        <w:tc>
          <w:tcPr>
            <w:tcW w:w="3385" w:type="dxa"/>
          </w:tcPr>
          <w:p w14:paraId="42A2524E">
            <w:pPr>
              <w:spacing w:after="0" w:line="240" w:lineRule="auto"/>
              <w:rPr>
                <w:rFonts w:ascii="Times New Roman" w:hAnsi="Times New Roman" w:cs="Times New Roman"/>
                <w:sz w:val="24"/>
                <w:szCs w:val="24"/>
              </w:rPr>
            </w:pPr>
            <w:r>
              <w:rPr>
                <w:rFonts w:ascii="Times New Roman" w:hAnsi="Times New Roman" w:cs="Times New Roman"/>
                <w:sz w:val="24"/>
                <w:szCs w:val="24"/>
              </w:rPr>
              <w:t>Availability</w:t>
            </w:r>
          </w:p>
        </w:tc>
        <w:tc>
          <w:tcPr>
            <w:tcW w:w="4836" w:type="dxa"/>
          </w:tcPr>
          <w:p w14:paraId="683C578B">
            <w:pPr>
              <w:spacing w:after="0" w:line="240" w:lineRule="auto"/>
              <w:rPr>
                <w:rFonts w:ascii="Times New Roman" w:hAnsi="Times New Roman" w:cs="Times New Roman"/>
                <w:sz w:val="24"/>
                <w:szCs w:val="24"/>
              </w:rPr>
            </w:pPr>
            <w:r>
              <w:rPr>
                <w:rFonts w:ascii="Times New Roman" w:hAnsi="Times New Roman" w:cs="Times New Roman"/>
                <w:sz w:val="24"/>
                <w:szCs w:val="24"/>
              </w:rPr>
              <w:t>99.9% uptime, with auto-scaling on traffic surge</w:t>
            </w:r>
          </w:p>
        </w:tc>
      </w:tr>
      <w:tr w14:paraId="652385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14:paraId="484B7A49">
            <w:pPr>
              <w:spacing w:after="0" w:line="240" w:lineRule="auto"/>
              <w:rPr>
                <w:rFonts w:ascii="Times New Roman" w:hAnsi="Times New Roman" w:cs="Times New Roman"/>
                <w:sz w:val="24"/>
                <w:szCs w:val="24"/>
              </w:rPr>
            </w:pPr>
            <w:r>
              <w:rPr>
                <w:rFonts w:ascii="Times New Roman" w:hAnsi="Times New Roman" w:cs="Times New Roman"/>
                <w:sz w:val="24"/>
                <w:szCs w:val="24"/>
              </w:rPr>
              <w:t>NFR-6</w:t>
            </w:r>
          </w:p>
        </w:tc>
        <w:tc>
          <w:tcPr>
            <w:tcW w:w="3385" w:type="dxa"/>
          </w:tcPr>
          <w:p w14:paraId="129F21C2">
            <w:pPr>
              <w:spacing w:after="0" w:line="240" w:lineRule="auto"/>
              <w:rPr>
                <w:rFonts w:ascii="Times New Roman" w:hAnsi="Times New Roman" w:cs="Times New Roman"/>
                <w:sz w:val="24"/>
                <w:szCs w:val="24"/>
              </w:rPr>
            </w:pPr>
            <w:r>
              <w:rPr>
                <w:rFonts w:ascii="Times New Roman" w:hAnsi="Times New Roman" w:cs="Times New Roman"/>
                <w:sz w:val="24"/>
                <w:szCs w:val="24"/>
              </w:rPr>
              <w:t>Scalability</w:t>
            </w:r>
          </w:p>
        </w:tc>
        <w:tc>
          <w:tcPr>
            <w:tcW w:w="4836" w:type="dxa"/>
          </w:tcPr>
          <w:p w14:paraId="7DDEBDC7">
            <w:pPr>
              <w:spacing w:after="0" w:line="240" w:lineRule="auto"/>
              <w:rPr>
                <w:rFonts w:ascii="Times New Roman" w:hAnsi="Times New Roman" w:cs="Times New Roman"/>
                <w:sz w:val="24"/>
                <w:szCs w:val="24"/>
              </w:rPr>
            </w:pPr>
            <w:r>
              <w:rPr>
                <w:rFonts w:ascii="Times New Roman" w:hAnsi="Times New Roman" w:cs="Times New Roman"/>
                <w:sz w:val="24"/>
                <w:szCs w:val="24"/>
              </w:rPr>
              <w:t>Support for thousands of concurrent users and listings</w:t>
            </w:r>
          </w:p>
        </w:tc>
      </w:tr>
    </w:tbl>
    <w:p w14:paraId="1EBB3813">
      <w:pPr>
        <w:rPr>
          <w:rFonts w:ascii="Times New Roman" w:hAnsi="Times New Roman" w:cs="Times New Roman"/>
          <w:sz w:val="24"/>
          <w:szCs w:val="24"/>
        </w:rPr>
      </w:pPr>
    </w:p>
    <w:p w14:paraId="197C1987">
      <w:pPr>
        <w:pStyle w:val="3"/>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3.3 Data Flow Diagram</w:t>
      </w:r>
    </w:p>
    <w:p w14:paraId="5D052D36">
      <w:pPr>
        <w:pStyle w:val="145"/>
        <w:numPr>
          <w:ilvl w:val="0"/>
          <w:numId w:val="28"/>
        </w:numPr>
        <w:spacing w:after="160" w:line="256" w:lineRule="auto"/>
        <w:rPr>
          <w:rFonts w:ascii="Times New Roman" w:hAnsi="Times New Roman" w:eastAsia="Arial" w:cs="Times New Roman"/>
          <w:b/>
          <w:sz w:val="24"/>
          <w:szCs w:val="24"/>
        </w:rPr>
      </w:pPr>
      <w:r>
        <w:rPr>
          <w:rFonts w:ascii="Times New Roman" w:hAnsi="Times New Roman" w:eastAsia="Arial" w:cs="Times New Roman"/>
          <w:b/>
          <w:sz w:val="24"/>
          <w:szCs w:val="24"/>
        </w:rPr>
        <w:t xml:space="preserve">Data Flow Diagrams: </w:t>
      </w:r>
    </w:p>
    <w:p w14:paraId="2AA46223">
      <w:pPr>
        <w:jc w:val="center"/>
        <w:rPr>
          <w:rFonts w:ascii="Times New Roman" w:hAnsi="Times New Roman" w:eastAsia="Arial" w:cs="Times New Roman"/>
          <w:b/>
          <w:sz w:val="24"/>
          <w:szCs w:val="24"/>
        </w:rPr>
      </w:pPr>
      <w:r>
        <w:rPr>
          <w:rFonts w:ascii="Times New Roman" w:hAnsi="Times New Roman" w:eastAsia="Arial" w:cs="Times New Roman"/>
          <w:b/>
          <w:sz w:val="24"/>
          <w:szCs w:val="24"/>
        </w:rPr>
        <w:drawing>
          <wp:inline distT="0" distB="0" distL="0" distR="0">
            <wp:extent cx="5486400" cy="2940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486400" cy="2940050"/>
                    </a:xfrm>
                    <a:prstGeom prst="rect">
                      <a:avLst/>
                    </a:prstGeom>
                    <a:noFill/>
                    <a:ln>
                      <a:noFill/>
                    </a:ln>
                  </pic:spPr>
                </pic:pic>
              </a:graphicData>
            </a:graphic>
          </wp:inline>
        </w:drawing>
      </w:r>
    </w:p>
    <w:p w14:paraId="7F55934E">
      <w:pPr>
        <w:jc w:val="center"/>
        <w:rPr>
          <w:rFonts w:ascii="Times New Roman" w:hAnsi="Times New Roman" w:eastAsia="Arial" w:cs="Times New Roman"/>
          <w:b/>
          <w:sz w:val="24"/>
          <w:szCs w:val="24"/>
        </w:rPr>
      </w:pPr>
      <w:r>
        <w:rPr>
          <w:rFonts w:ascii="Times New Roman" w:hAnsi="Times New Roman" w:eastAsia="Arial" w:cs="Times New Roman"/>
          <w:b/>
          <w:sz w:val="24"/>
          <w:szCs w:val="24"/>
        </w:rPr>
        <w:t>Level 0 DFD of Online House Rental System</w:t>
      </w:r>
    </w:p>
    <w:p w14:paraId="11011931">
      <w:pPr>
        <w:jc w:val="center"/>
        <w:rPr>
          <w:rFonts w:ascii="Times New Roman" w:hAnsi="Times New Roman" w:eastAsia="Arial" w:cs="Times New Roman"/>
          <w:b/>
          <w:sz w:val="24"/>
          <w:szCs w:val="24"/>
        </w:rPr>
      </w:pPr>
      <w:r>
        <w:rPr>
          <w:rFonts w:ascii="Times New Roman" w:hAnsi="Times New Roman" w:eastAsia="Arial" w:cs="Times New Roman"/>
          <w:b/>
          <w:sz w:val="24"/>
          <w:szCs w:val="24"/>
        </w:rPr>
        <w:drawing>
          <wp:inline distT="0" distB="0" distL="0" distR="0">
            <wp:extent cx="5391150" cy="44310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407474" cy="4444893"/>
                    </a:xfrm>
                    <a:prstGeom prst="rect">
                      <a:avLst/>
                    </a:prstGeom>
                    <a:noFill/>
                    <a:ln>
                      <a:noFill/>
                    </a:ln>
                  </pic:spPr>
                </pic:pic>
              </a:graphicData>
            </a:graphic>
          </wp:inline>
        </w:drawing>
      </w:r>
    </w:p>
    <w:p w14:paraId="72301808">
      <w:pPr>
        <w:jc w:val="center"/>
        <w:rPr>
          <w:rFonts w:ascii="Times New Roman" w:hAnsi="Times New Roman" w:eastAsia="Arial" w:cs="Times New Roman"/>
          <w:b/>
          <w:sz w:val="24"/>
          <w:szCs w:val="24"/>
        </w:rPr>
      </w:pPr>
      <w:r>
        <w:rPr>
          <w:rFonts w:ascii="Times New Roman" w:hAnsi="Times New Roman" w:eastAsia="Arial" w:cs="Times New Roman"/>
          <w:b/>
          <w:sz w:val="24"/>
          <w:szCs w:val="24"/>
        </w:rPr>
        <w:t>Level 1 DFD of Online House Rental System</w:t>
      </w:r>
    </w:p>
    <w:p w14:paraId="539C6EB0">
      <w:pPr>
        <w:spacing w:after="160" w:line="256" w:lineRule="auto"/>
        <w:rPr>
          <w:rFonts w:ascii="Times New Roman" w:hAnsi="Times New Roman" w:eastAsia="Arial" w:cs="Times New Roman"/>
          <w:b/>
          <w:sz w:val="24"/>
          <w:szCs w:val="24"/>
        </w:rPr>
      </w:pPr>
      <w:r>
        <w:rPr>
          <w:rFonts w:ascii="Times New Roman" w:hAnsi="Times New Roman" w:eastAsia="Arial" w:cs="Times New Roman"/>
          <w:b/>
          <w:sz w:val="24"/>
          <w:szCs w:val="24"/>
        </w:rPr>
        <w:t>User Stories</w:t>
      </w:r>
    </w:p>
    <w:p w14:paraId="334F3B51">
      <w:pPr>
        <w:rPr>
          <w:rFonts w:ascii="Times New Roman" w:hAnsi="Times New Roman" w:eastAsia="Arial" w:cs="Times New Roman"/>
          <w:sz w:val="24"/>
          <w:szCs w:val="24"/>
        </w:rPr>
      </w:pPr>
      <w:r>
        <w:rPr>
          <w:rFonts w:ascii="Times New Roman" w:hAnsi="Times New Roman" w:eastAsia="Arial" w:cs="Times New Roman"/>
          <w:sz w:val="24"/>
          <w:szCs w:val="24"/>
        </w:rPr>
        <w:t>Use the below template to list all the user stories for the product.</w:t>
      </w:r>
    </w:p>
    <w:tbl>
      <w:tblPr>
        <w:tblStyle w:val="37"/>
        <w:tblW w:w="1141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4"/>
        <w:gridCol w:w="1539"/>
        <w:gridCol w:w="879"/>
        <w:gridCol w:w="3192"/>
        <w:gridCol w:w="2201"/>
        <w:gridCol w:w="1100"/>
        <w:gridCol w:w="1210"/>
      </w:tblGrid>
      <w:tr w14:paraId="5CFA84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 w:hRule="atLeast"/>
          <w:jc w:val="center"/>
        </w:trPr>
        <w:tc>
          <w:tcPr>
            <w:tcW w:w="1294" w:type="dxa"/>
            <w:tcBorders>
              <w:top w:val="single" w:color="auto" w:sz="4" w:space="0"/>
              <w:left w:val="single" w:color="auto" w:sz="4" w:space="0"/>
              <w:bottom w:val="single" w:color="auto" w:sz="4" w:space="0"/>
              <w:right w:val="single" w:color="auto" w:sz="4" w:space="0"/>
            </w:tcBorders>
          </w:tcPr>
          <w:p w14:paraId="01A3630E">
            <w:pPr>
              <w:spacing w:after="0" w:line="240" w:lineRule="auto"/>
              <w:rPr>
                <w:rFonts w:ascii="Times New Roman" w:hAnsi="Times New Roman" w:eastAsia="Calibri" w:cs="Times New Roman"/>
                <w:b/>
                <w:bCs/>
                <w:sz w:val="24"/>
                <w:szCs w:val="24"/>
              </w:rPr>
            </w:pPr>
            <w:r>
              <w:rPr>
                <w:rFonts w:ascii="Times New Roman" w:hAnsi="Times New Roman" w:cs="Times New Roman"/>
                <w:b/>
                <w:bCs/>
                <w:sz w:val="24"/>
                <w:szCs w:val="24"/>
              </w:rPr>
              <w:t>User Type</w:t>
            </w:r>
          </w:p>
        </w:tc>
        <w:tc>
          <w:tcPr>
            <w:tcW w:w="1539" w:type="dxa"/>
            <w:tcBorders>
              <w:top w:val="single" w:color="auto" w:sz="4" w:space="0"/>
              <w:left w:val="single" w:color="auto" w:sz="4" w:space="0"/>
              <w:bottom w:val="single" w:color="auto" w:sz="4" w:space="0"/>
              <w:right w:val="single" w:color="auto" w:sz="4" w:space="0"/>
            </w:tcBorders>
          </w:tcPr>
          <w:p w14:paraId="741BAE47">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Functional Requirement (Epic)</w:t>
            </w:r>
          </w:p>
        </w:tc>
        <w:tc>
          <w:tcPr>
            <w:tcW w:w="879" w:type="dxa"/>
            <w:tcBorders>
              <w:top w:val="single" w:color="auto" w:sz="4" w:space="0"/>
              <w:left w:val="single" w:color="auto" w:sz="4" w:space="0"/>
              <w:bottom w:val="single" w:color="auto" w:sz="4" w:space="0"/>
              <w:right w:val="single" w:color="auto" w:sz="4" w:space="0"/>
            </w:tcBorders>
          </w:tcPr>
          <w:p w14:paraId="64F9E1B6">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User Story Number</w:t>
            </w:r>
          </w:p>
        </w:tc>
        <w:tc>
          <w:tcPr>
            <w:tcW w:w="3192" w:type="dxa"/>
            <w:tcBorders>
              <w:top w:val="single" w:color="auto" w:sz="4" w:space="0"/>
              <w:left w:val="single" w:color="auto" w:sz="4" w:space="0"/>
              <w:bottom w:val="single" w:color="auto" w:sz="4" w:space="0"/>
              <w:right w:val="single" w:color="auto" w:sz="4" w:space="0"/>
            </w:tcBorders>
          </w:tcPr>
          <w:p w14:paraId="6154FB86">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User Story / Task</w:t>
            </w:r>
          </w:p>
        </w:tc>
        <w:tc>
          <w:tcPr>
            <w:tcW w:w="2201" w:type="dxa"/>
            <w:tcBorders>
              <w:top w:val="single" w:color="auto" w:sz="4" w:space="0"/>
              <w:left w:val="single" w:color="auto" w:sz="4" w:space="0"/>
              <w:bottom w:val="single" w:color="auto" w:sz="4" w:space="0"/>
              <w:right w:val="single" w:color="auto" w:sz="4" w:space="0"/>
            </w:tcBorders>
          </w:tcPr>
          <w:p w14:paraId="14423FEA">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Acceptance Criteria</w:t>
            </w:r>
          </w:p>
        </w:tc>
        <w:tc>
          <w:tcPr>
            <w:tcW w:w="1100" w:type="dxa"/>
            <w:tcBorders>
              <w:top w:val="single" w:color="auto" w:sz="4" w:space="0"/>
              <w:left w:val="single" w:color="auto" w:sz="4" w:space="0"/>
              <w:bottom w:val="single" w:color="auto" w:sz="4" w:space="0"/>
              <w:right w:val="single" w:color="auto" w:sz="4" w:space="0"/>
            </w:tcBorders>
          </w:tcPr>
          <w:p w14:paraId="4C9AADA1">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Priority</w:t>
            </w:r>
          </w:p>
        </w:tc>
        <w:tc>
          <w:tcPr>
            <w:tcW w:w="1210" w:type="dxa"/>
            <w:tcBorders>
              <w:top w:val="single" w:color="auto" w:sz="4" w:space="0"/>
              <w:left w:val="single" w:color="auto" w:sz="4" w:space="0"/>
              <w:bottom w:val="single" w:color="auto" w:sz="4" w:space="0"/>
              <w:right w:val="single" w:color="auto" w:sz="4" w:space="0"/>
            </w:tcBorders>
          </w:tcPr>
          <w:p w14:paraId="6503C71D">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Release</w:t>
            </w:r>
          </w:p>
        </w:tc>
      </w:tr>
      <w:tr w14:paraId="391F3E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 w:hRule="atLeast"/>
          <w:jc w:val="center"/>
        </w:trPr>
        <w:tc>
          <w:tcPr>
            <w:tcW w:w="1294" w:type="dxa"/>
            <w:tcBorders>
              <w:top w:val="single" w:color="auto" w:sz="4" w:space="0"/>
              <w:left w:val="single" w:color="auto" w:sz="4" w:space="0"/>
              <w:bottom w:val="single" w:color="auto" w:sz="4" w:space="0"/>
              <w:right w:val="single" w:color="auto" w:sz="4" w:space="0"/>
            </w:tcBorders>
          </w:tcPr>
          <w:p w14:paraId="11B111A7">
            <w:pPr>
              <w:spacing w:after="0" w:line="240" w:lineRule="auto"/>
              <w:rPr>
                <w:rFonts w:ascii="Times New Roman" w:hAnsi="Times New Roman" w:cs="Times New Roman"/>
                <w:sz w:val="24"/>
                <w:szCs w:val="24"/>
              </w:rPr>
            </w:pPr>
            <w:r>
              <w:rPr>
                <w:rFonts w:ascii="Times New Roman" w:hAnsi="Times New Roman" w:cs="Times New Roman"/>
                <w:sz w:val="24"/>
                <w:szCs w:val="24"/>
              </w:rPr>
              <w:t>Customer (Web/App)</w:t>
            </w:r>
          </w:p>
        </w:tc>
        <w:tc>
          <w:tcPr>
            <w:tcW w:w="1539" w:type="dxa"/>
            <w:tcBorders>
              <w:top w:val="single" w:color="auto" w:sz="4" w:space="0"/>
              <w:left w:val="single" w:color="auto" w:sz="4" w:space="0"/>
              <w:bottom w:val="single" w:color="auto" w:sz="4" w:space="0"/>
              <w:right w:val="single" w:color="auto" w:sz="4" w:space="0"/>
            </w:tcBorders>
          </w:tcPr>
          <w:p w14:paraId="50FEEB30">
            <w:pPr>
              <w:spacing w:after="0" w:line="240" w:lineRule="auto"/>
              <w:rPr>
                <w:rFonts w:ascii="Times New Roman" w:hAnsi="Times New Roman" w:cs="Times New Roman"/>
                <w:sz w:val="24"/>
                <w:szCs w:val="24"/>
              </w:rPr>
            </w:pPr>
            <w:r>
              <w:rPr>
                <w:rFonts w:ascii="Times New Roman" w:hAnsi="Times New Roman" w:cs="Times New Roman"/>
                <w:sz w:val="24"/>
                <w:szCs w:val="24"/>
              </w:rPr>
              <w:t>Registration</w:t>
            </w:r>
          </w:p>
        </w:tc>
        <w:tc>
          <w:tcPr>
            <w:tcW w:w="879" w:type="dxa"/>
            <w:tcBorders>
              <w:top w:val="single" w:color="auto" w:sz="4" w:space="0"/>
              <w:left w:val="single" w:color="auto" w:sz="4" w:space="0"/>
              <w:bottom w:val="single" w:color="auto" w:sz="4" w:space="0"/>
              <w:right w:val="single" w:color="auto" w:sz="4" w:space="0"/>
            </w:tcBorders>
          </w:tcPr>
          <w:p w14:paraId="5E918121">
            <w:pPr>
              <w:spacing w:after="0" w:line="240" w:lineRule="auto"/>
              <w:rPr>
                <w:rFonts w:ascii="Times New Roman" w:hAnsi="Times New Roman" w:cs="Times New Roman"/>
                <w:sz w:val="24"/>
                <w:szCs w:val="24"/>
              </w:rPr>
            </w:pPr>
            <w:r>
              <w:rPr>
                <w:rFonts w:ascii="Times New Roman" w:hAnsi="Times New Roman" w:cs="Times New Roman"/>
                <w:sz w:val="24"/>
                <w:szCs w:val="24"/>
              </w:rPr>
              <w:t>USN-1</w:t>
            </w:r>
          </w:p>
        </w:tc>
        <w:tc>
          <w:tcPr>
            <w:tcW w:w="3192" w:type="dxa"/>
            <w:tcBorders>
              <w:top w:val="single" w:color="auto" w:sz="4" w:space="0"/>
              <w:left w:val="single" w:color="auto" w:sz="4" w:space="0"/>
              <w:bottom w:val="single" w:color="auto" w:sz="4" w:space="0"/>
              <w:right w:val="single" w:color="auto" w:sz="4" w:space="0"/>
            </w:tcBorders>
          </w:tcPr>
          <w:p w14:paraId="0F13B006">
            <w:pPr>
              <w:spacing w:after="0" w:line="240" w:lineRule="auto"/>
              <w:rPr>
                <w:rFonts w:ascii="Times New Roman" w:hAnsi="Times New Roman" w:cs="Times New Roman"/>
                <w:sz w:val="24"/>
                <w:szCs w:val="24"/>
              </w:rPr>
            </w:pPr>
            <w:r>
              <w:rPr>
                <w:rFonts w:ascii="Times New Roman" w:hAnsi="Times New Roman" w:cs="Times New Roman"/>
                <w:sz w:val="24"/>
                <w:szCs w:val="24"/>
              </w:rPr>
              <w:t>As a user, I can register with name, email, password, and phone number</w:t>
            </w:r>
          </w:p>
        </w:tc>
        <w:tc>
          <w:tcPr>
            <w:tcW w:w="2201" w:type="dxa"/>
            <w:tcBorders>
              <w:top w:val="single" w:color="auto" w:sz="4" w:space="0"/>
              <w:left w:val="single" w:color="auto" w:sz="4" w:space="0"/>
              <w:bottom w:val="single" w:color="auto" w:sz="4" w:space="0"/>
              <w:right w:val="single" w:color="auto" w:sz="4" w:space="0"/>
            </w:tcBorders>
          </w:tcPr>
          <w:p w14:paraId="01549247">
            <w:pPr>
              <w:spacing w:after="0" w:line="240" w:lineRule="auto"/>
              <w:rPr>
                <w:rFonts w:ascii="Times New Roman" w:hAnsi="Times New Roman" w:cs="Times New Roman"/>
                <w:sz w:val="24"/>
                <w:szCs w:val="24"/>
              </w:rPr>
            </w:pPr>
            <w:r>
              <w:rPr>
                <w:rFonts w:ascii="Times New Roman" w:hAnsi="Times New Roman" w:cs="Times New Roman"/>
                <w:sz w:val="24"/>
                <w:szCs w:val="24"/>
              </w:rPr>
              <w:t>I receive confirmation email and can log in</w:t>
            </w:r>
          </w:p>
        </w:tc>
        <w:tc>
          <w:tcPr>
            <w:tcW w:w="1100" w:type="dxa"/>
            <w:tcBorders>
              <w:top w:val="single" w:color="auto" w:sz="4" w:space="0"/>
              <w:left w:val="single" w:color="auto" w:sz="4" w:space="0"/>
              <w:bottom w:val="single" w:color="auto" w:sz="4" w:space="0"/>
              <w:right w:val="single" w:color="auto" w:sz="4" w:space="0"/>
            </w:tcBorders>
          </w:tcPr>
          <w:p w14:paraId="247C54D5">
            <w:pPr>
              <w:spacing w:after="0" w:line="240" w:lineRule="auto"/>
              <w:rPr>
                <w:rFonts w:ascii="Times New Roman" w:hAnsi="Times New Roman" w:cs="Times New Roman"/>
                <w:sz w:val="24"/>
                <w:szCs w:val="24"/>
              </w:rPr>
            </w:pPr>
            <w:r>
              <w:rPr>
                <w:rFonts w:ascii="Times New Roman" w:hAnsi="Times New Roman" w:cs="Times New Roman"/>
                <w:sz w:val="24"/>
                <w:szCs w:val="24"/>
              </w:rPr>
              <w:t>High</w:t>
            </w:r>
          </w:p>
        </w:tc>
        <w:tc>
          <w:tcPr>
            <w:tcW w:w="1210" w:type="dxa"/>
            <w:tcBorders>
              <w:top w:val="single" w:color="auto" w:sz="4" w:space="0"/>
              <w:left w:val="single" w:color="auto" w:sz="4" w:space="0"/>
              <w:bottom w:val="single" w:color="auto" w:sz="4" w:space="0"/>
              <w:right w:val="single" w:color="auto" w:sz="4" w:space="0"/>
            </w:tcBorders>
          </w:tcPr>
          <w:p w14:paraId="50CF3B35">
            <w:pPr>
              <w:spacing w:after="0" w:line="240" w:lineRule="auto"/>
              <w:rPr>
                <w:rFonts w:ascii="Times New Roman" w:hAnsi="Times New Roman" w:cs="Times New Roman"/>
                <w:sz w:val="24"/>
                <w:szCs w:val="24"/>
              </w:rPr>
            </w:pPr>
            <w:r>
              <w:rPr>
                <w:rFonts w:ascii="Times New Roman" w:hAnsi="Times New Roman" w:cs="Times New Roman"/>
                <w:sz w:val="24"/>
                <w:szCs w:val="24"/>
              </w:rPr>
              <w:t>Sprint-1</w:t>
            </w:r>
          </w:p>
        </w:tc>
      </w:tr>
      <w:tr w14:paraId="5649DB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 w:hRule="atLeast"/>
          <w:jc w:val="center"/>
        </w:trPr>
        <w:tc>
          <w:tcPr>
            <w:tcW w:w="1294" w:type="dxa"/>
            <w:tcBorders>
              <w:top w:val="single" w:color="auto" w:sz="4" w:space="0"/>
              <w:left w:val="single" w:color="auto" w:sz="4" w:space="0"/>
              <w:bottom w:val="single" w:color="auto" w:sz="4" w:space="0"/>
              <w:right w:val="single" w:color="auto" w:sz="4" w:space="0"/>
            </w:tcBorders>
          </w:tcPr>
          <w:p w14:paraId="7EB54479">
            <w:pPr>
              <w:spacing w:after="0" w:line="240" w:lineRule="auto"/>
              <w:rPr>
                <w:rFonts w:ascii="Times New Roman" w:hAnsi="Times New Roman" w:cs="Times New Roman"/>
                <w:sz w:val="24"/>
                <w:szCs w:val="24"/>
              </w:rPr>
            </w:pPr>
          </w:p>
        </w:tc>
        <w:tc>
          <w:tcPr>
            <w:tcW w:w="1539" w:type="dxa"/>
            <w:tcBorders>
              <w:top w:val="single" w:color="auto" w:sz="4" w:space="0"/>
              <w:left w:val="single" w:color="auto" w:sz="4" w:space="0"/>
              <w:bottom w:val="single" w:color="auto" w:sz="4" w:space="0"/>
              <w:right w:val="single" w:color="auto" w:sz="4" w:space="0"/>
            </w:tcBorders>
          </w:tcPr>
          <w:p w14:paraId="0B10C1EF">
            <w:pPr>
              <w:spacing w:after="0" w:line="240" w:lineRule="auto"/>
              <w:rPr>
                <w:rFonts w:ascii="Times New Roman" w:hAnsi="Times New Roman" w:cs="Times New Roman"/>
                <w:sz w:val="24"/>
                <w:szCs w:val="24"/>
              </w:rPr>
            </w:pPr>
          </w:p>
        </w:tc>
        <w:tc>
          <w:tcPr>
            <w:tcW w:w="879" w:type="dxa"/>
            <w:tcBorders>
              <w:top w:val="single" w:color="auto" w:sz="4" w:space="0"/>
              <w:left w:val="single" w:color="auto" w:sz="4" w:space="0"/>
              <w:bottom w:val="single" w:color="auto" w:sz="4" w:space="0"/>
              <w:right w:val="single" w:color="auto" w:sz="4" w:space="0"/>
            </w:tcBorders>
          </w:tcPr>
          <w:p w14:paraId="1CEC9790">
            <w:pPr>
              <w:spacing w:after="0" w:line="240" w:lineRule="auto"/>
              <w:rPr>
                <w:rFonts w:ascii="Times New Roman" w:hAnsi="Times New Roman" w:cs="Times New Roman"/>
                <w:sz w:val="24"/>
                <w:szCs w:val="24"/>
              </w:rPr>
            </w:pPr>
            <w:r>
              <w:rPr>
                <w:rFonts w:ascii="Times New Roman" w:hAnsi="Times New Roman" w:cs="Times New Roman"/>
                <w:sz w:val="24"/>
                <w:szCs w:val="24"/>
              </w:rPr>
              <w:t>USN-2</w:t>
            </w:r>
          </w:p>
        </w:tc>
        <w:tc>
          <w:tcPr>
            <w:tcW w:w="3192" w:type="dxa"/>
            <w:tcBorders>
              <w:top w:val="single" w:color="auto" w:sz="4" w:space="0"/>
              <w:left w:val="single" w:color="auto" w:sz="4" w:space="0"/>
              <w:bottom w:val="single" w:color="auto" w:sz="4" w:space="0"/>
              <w:right w:val="single" w:color="auto" w:sz="4" w:space="0"/>
            </w:tcBorders>
          </w:tcPr>
          <w:p w14:paraId="3B7F2975">
            <w:pPr>
              <w:spacing w:after="0" w:line="240" w:lineRule="auto"/>
              <w:rPr>
                <w:rFonts w:ascii="Times New Roman" w:hAnsi="Times New Roman" w:cs="Times New Roman"/>
                <w:sz w:val="24"/>
                <w:szCs w:val="24"/>
              </w:rPr>
            </w:pPr>
            <w:r>
              <w:rPr>
                <w:rFonts w:ascii="Times New Roman" w:hAnsi="Times New Roman" w:cs="Times New Roman"/>
                <w:sz w:val="24"/>
                <w:szCs w:val="24"/>
              </w:rPr>
              <w:t>As a user, I can sign up using Google or Facebook</w:t>
            </w:r>
          </w:p>
        </w:tc>
        <w:tc>
          <w:tcPr>
            <w:tcW w:w="2201" w:type="dxa"/>
            <w:tcBorders>
              <w:top w:val="single" w:color="auto" w:sz="4" w:space="0"/>
              <w:left w:val="single" w:color="auto" w:sz="4" w:space="0"/>
              <w:bottom w:val="single" w:color="auto" w:sz="4" w:space="0"/>
              <w:right w:val="single" w:color="auto" w:sz="4" w:space="0"/>
            </w:tcBorders>
          </w:tcPr>
          <w:p w14:paraId="1866458C">
            <w:pPr>
              <w:spacing w:after="0" w:line="240" w:lineRule="auto"/>
              <w:rPr>
                <w:rFonts w:ascii="Times New Roman" w:hAnsi="Times New Roman" w:cs="Times New Roman"/>
                <w:sz w:val="24"/>
                <w:szCs w:val="24"/>
              </w:rPr>
            </w:pPr>
            <w:r>
              <w:rPr>
                <w:rFonts w:ascii="Times New Roman" w:hAnsi="Times New Roman" w:cs="Times New Roman"/>
                <w:sz w:val="24"/>
                <w:szCs w:val="24"/>
              </w:rPr>
              <w:t>I can log in via social accounts</w:t>
            </w:r>
          </w:p>
        </w:tc>
        <w:tc>
          <w:tcPr>
            <w:tcW w:w="1100" w:type="dxa"/>
            <w:tcBorders>
              <w:top w:val="single" w:color="auto" w:sz="4" w:space="0"/>
              <w:left w:val="single" w:color="auto" w:sz="4" w:space="0"/>
              <w:bottom w:val="single" w:color="auto" w:sz="4" w:space="0"/>
              <w:right w:val="single" w:color="auto" w:sz="4" w:space="0"/>
            </w:tcBorders>
          </w:tcPr>
          <w:p w14:paraId="2686CFBF">
            <w:pPr>
              <w:spacing w:after="0" w:line="240" w:lineRule="auto"/>
              <w:rPr>
                <w:rFonts w:ascii="Times New Roman" w:hAnsi="Times New Roman" w:cs="Times New Roman"/>
                <w:sz w:val="24"/>
                <w:szCs w:val="24"/>
              </w:rPr>
            </w:pPr>
            <w:r>
              <w:rPr>
                <w:rFonts w:ascii="Times New Roman" w:hAnsi="Times New Roman" w:cs="Times New Roman"/>
                <w:sz w:val="24"/>
                <w:szCs w:val="24"/>
              </w:rPr>
              <w:t>Medium</w:t>
            </w:r>
          </w:p>
        </w:tc>
        <w:tc>
          <w:tcPr>
            <w:tcW w:w="1210" w:type="dxa"/>
            <w:tcBorders>
              <w:top w:val="single" w:color="auto" w:sz="4" w:space="0"/>
              <w:left w:val="single" w:color="auto" w:sz="4" w:space="0"/>
              <w:bottom w:val="single" w:color="auto" w:sz="4" w:space="0"/>
              <w:right w:val="single" w:color="auto" w:sz="4" w:space="0"/>
            </w:tcBorders>
          </w:tcPr>
          <w:p w14:paraId="1CDC9B98">
            <w:pPr>
              <w:spacing w:after="0" w:line="240" w:lineRule="auto"/>
              <w:rPr>
                <w:rFonts w:ascii="Times New Roman" w:hAnsi="Times New Roman" w:cs="Times New Roman"/>
                <w:sz w:val="24"/>
                <w:szCs w:val="24"/>
              </w:rPr>
            </w:pPr>
            <w:r>
              <w:rPr>
                <w:rFonts w:ascii="Times New Roman" w:hAnsi="Times New Roman" w:cs="Times New Roman"/>
                <w:sz w:val="24"/>
                <w:szCs w:val="24"/>
              </w:rPr>
              <w:t>Sprint-2</w:t>
            </w:r>
          </w:p>
        </w:tc>
      </w:tr>
      <w:tr w14:paraId="2F838B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 w:hRule="atLeast"/>
          <w:jc w:val="center"/>
        </w:trPr>
        <w:tc>
          <w:tcPr>
            <w:tcW w:w="1294" w:type="dxa"/>
            <w:tcBorders>
              <w:top w:val="single" w:color="auto" w:sz="4" w:space="0"/>
              <w:left w:val="single" w:color="auto" w:sz="4" w:space="0"/>
              <w:bottom w:val="single" w:color="auto" w:sz="4" w:space="0"/>
              <w:right w:val="single" w:color="auto" w:sz="4" w:space="0"/>
            </w:tcBorders>
          </w:tcPr>
          <w:p w14:paraId="6A74C4AF">
            <w:pPr>
              <w:spacing w:after="0" w:line="240" w:lineRule="auto"/>
              <w:rPr>
                <w:rFonts w:ascii="Times New Roman" w:hAnsi="Times New Roman" w:cs="Times New Roman"/>
                <w:sz w:val="24"/>
                <w:szCs w:val="24"/>
              </w:rPr>
            </w:pPr>
          </w:p>
        </w:tc>
        <w:tc>
          <w:tcPr>
            <w:tcW w:w="1539" w:type="dxa"/>
            <w:tcBorders>
              <w:top w:val="single" w:color="auto" w:sz="4" w:space="0"/>
              <w:left w:val="single" w:color="auto" w:sz="4" w:space="0"/>
              <w:bottom w:val="single" w:color="auto" w:sz="4" w:space="0"/>
              <w:right w:val="single" w:color="auto" w:sz="4" w:space="0"/>
            </w:tcBorders>
          </w:tcPr>
          <w:p w14:paraId="1CAA5BB9">
            <w:pPr>
              <w:spacing w:after="0" w:line="240" w:lineRule="auto"/>
              <w:rPr>
                <w:rFonts w:ascii="Times New Roman" w:hAnsi="Times New Roman" w:cs="Times New Roman"/>
                <w:sz w:val="24"/>
                <w:szCs w:val="24"/>
              </w:rPr>
            </w:pPr>
            <w:r>
              <w:rPr>
                <w:rFonts w:ascii="Times New Roman" w:hAnsi="Times New Roman" w:cs="Times New Roman"/>
                <w:sz w:val="24"/>
                <w:szCs w:val="24"/>
              </w:rPr>
              <w:t>Login</w:t>
            </w:r>
          </w:p>
        </w:tc>
        <w:tc>
          <w:tcPr>
            <w:tcW w:w="879" w:type="dxa"/>
            <w:tcBorders>
              <w:top w:val="single" w:color="auto" w:sz="4" w:space="0"/>
              <w:left w:val="single" w:color="auto" w:sz="4" w:space="0"/>
              <w:bottom w:val="single" w:color="auto" w:sz="4" w:space="0"/>
              <w:right w:val="single" w:color="auto" w:sz="4" w:space="0"/>
            </w:tcBorders>
          </w:tcPr>
          <w:p w14:paraId="4E8D7C22">
            <w:pPr>
              <w:spacing w:after="0" w:line="240" w:lineRule="auto"/>
              <w:rPr>
                <w:rFonts w:ascii="Times New Roman" w:hAnsi="Times New Roman" w:cs="Times New Roman"/>
                <w:sz w:val="24"/>
                <w:szCs w:val="24"/>
              </w:rPr>
            </w:pPr>
            <w:r>
              <w:rPr>
                <w:rFonts w:ascii="Times New Roman" w:hAnsi="Times New Roman" w:cs="Times New Roman"/>
                <w:sz w:val="24"/>
                <w:szCs w:val="24"/>
              </w:rPr>
              <w:t>USN-3</w:t>
            </w:r>
          </w:p>
        </w:tc>
        <w:tc>
          <w:tcPr>
            <w:tcW w:w="3192" w:type="dxa"/>
            <w:tcBorders>
              <w:top w:val="single" w:color="auto" w:sz="4" w:space="0"/>
              <w:left w:val="single" w:color="auto" w:sz="4" w:space="0"/>
              <w:bottom w:val="single" w:color="auto" w:sz="4" w:space="0"/>
              <w:right w:val="single" w:color="auto" w:sz="4" w:space="0"/>
            </w:tcBorders>
          </w:tcPr>
          <w:p w14:paraId="24DFF979">
            <w:pPr>
              <w:spacing w:after="0" w:line="240" w:lineRule="auto"/>
              <w:rPr>
                <w:rFonts w:ascii="Times New Roman" w:hAnsi="Times New Roman" w:cs="Times New Roman"/>
                <w:sz w:val="24"/>
                <w:szCs w:val="24"/>
              </w:rPr>
            </w:pPr>
            <w:r>
              <w:rPr>
                <w:rFonts w:ascii="Times New Roman" w:hAnsi="Times New Roman" w:cs="Times New Roman"/>
                <w:sz w:val="24"/>
                <w:szCs w:val="24"/>
              </w:rPr>
              <w:t>As a user, I can log in using email and password</w:t>
            </w:r>
          </w:p>
        </w:tc>
        <w:tc>
          <w:tcPr>
            <w:tcW w:w="2201" w:type="dxa"/>
            <w:tcBorders>
              <w:top w:val="single" w:color="auto" w:sz="4" w:space="0"/>
              <w:left w:val="single" w:color="auto" w:sz="4" w:space="0"/>
              <w:bottom w:val="single" w:color="auto" w:sz="4" w:space="0"/>
              <w:right w:val="single" w:color="auto" w:sz="4" w:space="0"/>
            </w:tcBorders>
          </w:tcPr>
          <w:p w14:paraId="3F72579F">
            <w:pPr>
              <w:spacing w:after="0" w:line="240" w:lineRule="auto"/>
              <w:rPr>
                <w:rFonts w:ascii="Times New Roman" w:hAnsi="Times New Roman" w:cs="Times New Roman"/>
                <w:sz w:val="24"/>
                <w:szCs w:val="24"/>
              </w:rPr>
            </w:pPr>
            <w:r>
              <w:rPr>
                <w:rFonts w:ascii="Times New Roman" w:hAnsi="Times New Roman" w:cs="Times New Roman"/>
                <w:sz w:val="24"/>
                <w:szCs w:val="24"/>
              </w:rPr>
              <w:t>Dashboard access after successful login</w:t>
            </w:r>
          </w:p>
        </w:tc>
        <w:tc>
          <w:tcPr>
            <w:tcW w:w="1100" w:type="dxa"/>
            <w:tcBorders>
              <w:top w:val="single" w:color="auto" w:sz="4" w:space="0"/>
              <w:left w:val="single" w:color="auto" w:sz="4" w:space="0"/>
              <w:bottom w:val="single" w:color="auto" w:sz="4" w:space="0"/>
              <w:right w:val="single" w:color="auto" w:sz="4" w:space="0"/>
            </w:tcBorders>
          </w:tcPr>
          <w:p w14:paraId="20983F3D">
            <w:pPr>
              <w:spacing w:after="0" w:line="240" w:lineRule="auto"/>
              <w:rPr>
                <w:rFonts w:ascii="Times New Roman" w:hAnsi="Times New Roman" w:cs="Times New Roman"/>
                <w:sz w:val="24"/>
                <w:szCs w:val="24"/>
              </w:rPr>
            </w:pPr>
            <w:r>
              <w:rPr>
                <w:rFonts w:ascii="Times New Roman" w:hAnsi="Times New Roman" w:cs="Times New Roman"/>
                <w:sz w:val="24"/>
                <w:szCs w:val="24"/>
              </w:rPr>
              <w:t>High</w:t>
            </w:r>
          </w:p>
        </w:tc>
        <w:tc>
          <w:tcPr>
            <w:tcW w:w="1210" w:type="dxa"/>
            <w:tcBorders>
              <w:top w:val="single" w:color="auto" w:sz="4" w:space="0"/>
              <w:left w:val="single" w:color="auto" w:sz="4" w:space="0"/>
              <w:bottom w:val="single" w:color="auto" w:sz="4" w:space="0"/>
              <w:right w:val="single" w:color="auto" w:sz="4" w:space="0"/>
            </w:tcBorders>
          </w:tcPr>
          <w:p w14:paraId="0BBEBDC9">
            <w:pPr>
              <w:spacing w:after="0" w:line="240" w:lineRule="auto"/>
              <w:rPr>
                <w:rFonts w:ascii="Times New Roman" w:hAnsi="Times New Roman" w:cs="Times New Roman"/>
                <w:sz w:val="24"/>
                <w:szCs w:val="24"/>
              </w:rPr>
            </w:pPr>
            <w:r>
              <w:rPr>
                <w:rFonts w:ascii="Times New Roman" w:hAnsi="Times New Roman" w:cs="Times New Roman"/>
                <w:sz w:val="24"/>
                <w:szCs w:val="24"/>
              </w:rPr>
              <w:t>Sprint-1</w:t>
            </w:r>
          </w:p>
        </w:tc>
      </w:tr>
      <w:tr w14:paraId="43A734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 w:hRule="atLeast"/>
          <w:jc w:val="center"/>
        </w:trPr>
        <w:tc>
          <w:tcPr>
            <w:tcW w:w="1294" w:type="dxa"/>
            <w:tcBorders>
              <w:top w:val="single" w:color="auto" w:sz="4" w:space="0"/>
              <w:left w:val="single" w:color="auto" w:sz="4" w:space="0"/>
              <w:bottom w:val="single" w:color="auto" w:sz="4" w:space="0"/>
              <w:right w:val="single" w:color="auto" w:sz="4" w:space="0"/>
            </w:tcBorders>
          </w:tcPr>
          <w:p w14:paraId="6489CD43">
            <w:pPr>
              <w:spacing w:after="0" w:line="240" w:lineRule="auto"/>
              <w:rPr>
                <w:rFonts w:ascii="Times New Roman" w:hAnsi="Times New Roman" w:cs="Times New Roman"/>
                <w:sz w:val="24"/>
                <w:szCs w:val="24"/>
              </w:rPr>
            </w:pPr>
          </w:p>
        </w:tc>
        <w:tc>
          <w:tcPr>
            <w:tcW w:w="1539" w:type="dxa"/>
            <w:tcBorders>
              <w:top w:val="single" w:color="auto" w:sz="4" w:space="0"/>
              <w:left w:val="single" w:color="auto" w:sz="4" w:space="0"/>
              <w:bottom w:val="single" w:color="auto" w:sz="4" w:space="0"/>
              <w:right w:val="single" w:color="auto" w:sz="4" w:space="0"/>
            </w:tcBorders>
          </w:tcPr>
          <w:p w14:paraId="1594614E">
            <w:pPr>
              <w:spacing w:after="0" w:line="240" w:lineRule="auto"/>
              <w:rPr>
                <w:rFonts w:ascii="Times New Roman" w:hAnsi="Times New Roman" w:cs="Times New Roman"/>
                <w:sz w:val="24"/>
                <w:szCs w:val="24"/>
              </w:rPr>
            </w:pPr>
            <w:r>
              <w:rPr>
                <w:rFonts w:ascii="Times New Roman" w:hAnsi="Times New Roman" w:cs="Times New Roman"/>
                <w:sz w:val="24"/>
                <w:szCs w:val="24"/>
              </w:rPr>
              <w:t>Property Search</w:t>
            </w:r>
          </w:p>
        </w:tc>
        <w:tc>
          <w:tcPr>
            <w:tcW w:w="879" w:type="dxa"/>
            <w:tcBorders>
              <w:top w:val="single" w:color="auto" w:sz="4" w:space="0"/>
              <w:left w:val="single" w:color="auto" w:sz="4" w:space="0"/>
              <w:bottom w:val="single" w:color="auto" w:sz="4" w:space="0"/>
              <w:right w:val="single" w:color="auto" w:sz="4" w:space="0"/>
            </w:tcBorders>
          </w:tcPr>
          <w:p w14:paraId="78659844">
            <w:pPr>
              <w:spacing w:after="0" w:line="240" w:lineRule="auto"/>
              <w:rPr>
                <w:rFonts w:ascii="Times New Roman" w:hAnsi="Times New Roman" w:cs="Times New Roman"/>
                <w:sz w:val="24"/>
                <w:szCs w:val="24"/>
              </w:rPr>
            </w:pPr>
            <w:r>
              <w:rPr>
                <w:rFonts w:ascii="Times New Roman" w:hAnsi="Times New Roman" w:cs="Times New Roman"/>
                <w:sz w:val="24"/>
                <w:szCs w:val="24"/>
              </w:rPr>
              <w:t>USN-4</w:t>
            </w:r>
          </w:p>
        </w:tc>
        <w:tc>
          <w:tcPr>
            <w:tcW w:w="3192" w:type="dxa"/>
            <w:tcBorders>
              <w:top w:val="single" w:color="auto" w:sz="4" w:space="0"/>
              <w:left w:val="single" w:color="auto" w:sz="4" w:space="0"/>
              <w:bottom w:val="single" w:color="auto" w:sz="4" w:space="0"/>
              <w:right w:val="single" w:color="auto" w:sz="4" w:space="0"/>
            </w:tcBorders>
          </w:tcPr>
          <w:p w14:paraId="6C8F6BFA">
            <w:pPr>
              <w:spacing w:after="0" w:line="240" w:lineRule="auto"/>
              <w:rPr>
                <w:rFonts w:ascii="Times New Roman" w:hAnsi="Times New Roman" w:cs="Times New Roman"/>
                <w:sz w:val="24"/>
                <w:szCs w:val="24"/>
              </w:rPr>
            </w:pPr>
            <w:r>
              <w:rPr>
                <w:rFonts w:ascii="Times New Roman" w:hAnsi="Times New Roman" w:cs="Times New Roman"/>
                <w:sz w:val="24"/>
                <w:szCs w:val="24"/>
              </w:rPr>
              <w:t>As a user, I can search properties by location, rent range, and type</w:t>
            </w:r>
          </w:p>
        </w:tc>
        <w:tc>
          <w:tcPr>
            <w:tcW w:w="2201" w:type="dxa"/>
            <w:tcBorders>
              <w:top w:val="single" w:color="auto" w:sz="4" w:space="0"/>
              <w:left w:val="single" w:color="auto" w:sz="4" w:space="0"/>
              <w:bottom w:val="single" w:color="auto" w:sz="4" w:space="0"/>
              <w:right w:val="single" w:color="auto" w:sz="4" w:space="0"/>
            </w:tcBorders>
          </w:tcPr>
          <w:p w14:paraId="552E38A6">
            <w:pPr>
              <w:spacing w:after="0" w:line="240" w:lineRule="auto"/>
              <w:rPr>
                <w:rFonts w:ascii="Times New Roman" w:hAnsi="Times New Roman" w:cs="Times New Roman"/>
                <w:sz w:val="24"/>
                <w:szCs w:val="24"/>
              </w:rPr>
            </w:pPr>
            <w:r>
              <w:rPr>
                <w:rFonts w:ascii="Times New Roman" w:hAnsi="Times New Roman" w:cs="Times New Roman"/>
                <w:sz w:val="24"/>
                <w:szCs w:val="24"/>
              </w:rPr>
              <w:t>List of matching properties is shown</w:t>
            </w:r>
          </w:p>
        </w:tc>
        <w:tc>
          <w:tcPr>
            <w:tcW w:w="1100" w:type="dxa"/>
            <w:tcBorders>
              <w:top w:val="single" w:color="auto" w:sz="4" w:space="0"/>
              <w:left w:val="single" w:color="auto" w:sz="4" w:space="0"/>
              <w:bottom w:val="single" w:color="auto" w:sz="4" w:space="0"/>
              <w:right w:val="single" w:color="auto" w:sz="4" w:space="0"/>
            </w:tcBorders>
          </w:tcPr>
          <w:p w14:paraId="6940289F">
            <w:pPr>
              <w:spacing w:after="0" w:line="240" w:lineRule="auto"/>
              <w:rPr>
                <w:rFonts w:ascii="Times New Roman" w:hAnsi="Times New Roman" w:cs="Times New Roman"/>
                <w:sz w:val="24"/>
                <w:szCs w:val="24"/>
              </w:rPr>
            </w:pPr>
            <w:r>
              <w:rPr>
                <w:rFonts w:ascii="Times New Roman" w:hAnsi="Times New Roman" w:cs="Times New Roman"/>
                <w:sz w:val="24"/>
                <w:szCs w:val="24"/>
              </w:rPr>
              <w:t>High</w:t>
            </w:r>
          </w:p>
        </w:tc>
        <w:tc>
          <w:tcPr>
            <w:tcW w:w="1210" w:type="dxa"/>
            <w:tcBorders>
              <w:top w:val="single" w:color="auto" w:sz="4" w:space="0"/>
              <w:left w:val="single" w:color="auto" w:sz="4" w:space="0"/>
              <w:bottom w:val="single" w:color="auto" w:sz="4" w:space="0"/>
              <w:right w:val="single" w:color="auto" w:sz="4" w:space="0"/>
            </w:tcBorders>
          </w:tcPr>
          <w:p w14:paraId="5D634050">
            <w:pPr>
              <w:spacing w:after="0" w:line="240" w:lineRule="auto"/>
              <w:rPr>
                <w:rFonts w:ascii="Times New Roman" w:hAnsi="Times New Roman" w:cs="Times New Roman"/>
                <w:sz w:val="24"/>
                <w:szCs w:val="24"/>
              </w:rPr>
            </w:pPr>
            <w:r>
              <w:rPr>
                <w:rFonts w:ascii="Times New Roman" w:hAnsi="Times New Roman" w:cs="Times New Roman"/>
                <w:sz w:val="24"/>
                <w:szCs w:val="24"/>
              </w:rPr>
              <w:t>Sprint-1</w:t>
            </w:r>
          </w:p>
        </w:tc>
      </w:tr>
      <w:tr w14:paraId="7F0180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 w:hRule="atLeast"/>
          <w:jc w:val="center"/>
        </w:trPr>
        <w:tc>
          <w:tcPr>
            <w:tcW w:w="1294" w:type="dxa"/>
            <w:tcBorders>
              <w:top w:val="single" w:color="auto" w:sz="4" w:space="0"/>
              <w:left w:val="single" w:color="auto" w:sz="4" w:space="0"/>
              <w:bottom w:val="single" w:color="auto" w:sz="4" w:space="0"/>
              <w:right w:val="single" w:color="auto" w:sz="4" w:space="0"/>
            </w:tcBorders>
          </w:tcPr>
          <w:p w14:paraId="00877B28">
            <w:pPr>
              <w:spacing w:after="0" w:line="240" w:lineRule="auto"/>
              <w:rPr>
                <w:rFonts w:ascii="Times New Roman" w:hAnsi="Times New Roman" w:cs="Times New Roman"/>
                <w:sz w:val="24"/>
                <w:szCs w:val="24"/>
              </w:rPr>
            </w:pPr>
          </w:p>
        </w:tc>
        <w:tc>
          <w:tcPr>
            <w:tcW w:w="1539" w:type="dxa"/>
            <w:tcBorders>
              <w:top w:val="single" w:color="auto" w:sz="4" w:space="0"/>
              <w:left w:val="single" w:color="auto" w:sz="4" w:space="0"/>
              <w:bottom w:val="single" w:color="auto" w:sz="4" w:space="0"/>
              <w:right w:val="single" w:color="auto" w:sz="4" w:space="0"/>
            </w:tcBorders>
          </w:tcPr>
          <w:p w14:paraId="688C649A">
            <w:pPr>
              <w:spacing w:after="0" w:line="240" w:lineRule="auto"/>
              <w:rPr>
                <w:rFonts w:ascii="Times New Roman" w:hAnsi="Times New Roman" w:cs="Times New Roman"/>
                <w:sz w:val="24"/>
                <w:szCs w:val="24"/>
              </w:rPr>
            </w:pPr>
            <w:r>
              <w:rPr>
                <w:rFonts w:ascii="Times New Roman" w:hAnsi="Times New Roman" w:cs="Times New Roman"/>
                <w:sz w:val="24"/>
                <w:szCs w:val="24"/>
              </w:rPr>
              <w:t>Booking Request</w:t>
            </w:r>
          </w:p>
        </w:tc>
        <w:tc>
          <w:tcPr>
            <w:tcW w:w="879" w:type="dxa"/>
            <w:tcBorders>
              <w:top w:val="single" w:color="auto" w:sz="4" w:space="0"/>
              <w:left w:val="single" w:color="auto" w:sz="4" w:space="0"/>
              <w:bottom w:val="single" w:color="auto" w:sz="4" w:space="0"/>
              <w:right w:val="single" w:color="auto" w:sz="4" w:space="0"/>
            </w:tcBorders>
          </w:tcPr>
          <w:p w14:paraId="6CFC5531">
            <w:pPr>
              <w:spacing w:after="0" w:line="240" w:lineRule="auto"/>
              <w:rPr>
                <w:rFonts w:ascii="Times New Roman" w:hAnsi="Times New Roman" w:cs="Times New Roman"/>
                <w:sz w:val="24"/>
                <w:szCs w:val="24"/>
              </w:rPr>
            </w:pPr>
            <w:r>
              <w:rPr>
                <w:rFonts w:ascii="Times New Roman" w:hAnsi="Times New Roman" w:cs="Times New Roman"/>
                <w:sz w:val="24"/>
                <w:szCs w:val="24"/>
              </w:rPr>
              <w:t>USN-5</w:t>
            </w:r>
          </w:p>
        </w:tc>
        <w:tc>
          <w:tcPr>
            <w:tcW w:w="3192" w:type="dxa"/>
            <w:tcBorders>
              <w:top w:val="single" w:color="auto" w:sz="4" w:space="0"/>
              <w:left w:val="single" w:color="auto" w:sz="4" w:space="0"/>
              <w:bottom w:val="single" w:color="auto" w:sz="4" w:space="0"/>
              <w:right w:val="single" w:color="auto" w:sz="4" w:space="0"/>
            </w:tcBorders>
          </w:tcPr>
          <w:p w14:paraId="275D17A9">
            <w:pPr>
              <w:spacing w:after="0" w:line="240" w:lineRule="auto"/>
              <w:rPr>
                <w:rFonts w:ascii="Times New Roman" w:hAnsi="Times New Roman" w:cs="Times New Roman"/>
                <w:sz w:val="24"/>
                <w:szCs w:val="24"/>
              </w:rPr>
            </w:pPr>
            <w:r>
              <w:rPr>
                <w:rFonts w:ascii="Times New Roman" w:hAnsi="Times New Roman" w:cs="Times New Roman"/>
                <w:sz w:val="24"/>
                <w:szCs w:val="24"/>
              </w:rPr>
              <w:t>As a user, I can send a request to book a selected property</w:t>
            </w:r>
          </w:p>
        </w:tc>
        <w:tc>
          <w:tcPr>
            <w:tcW w:w="2201" w:type="dxa"/>
            <w:tcBorders>
              <w:top w:val="single" w:color="auto" w:sz="4" w:space="0"/>
              <w:left w:val="single" w:color="auto" w:sz="4" w:space="0"/>
              <w:bottom w:val="single" w:color="auto" w:sz="4" w:space="0"/>
              <w:right w:val="single" w:color="auto" w:sz="4" w:space="0"/>
            </w:tcBorders>
          </w:tcPr>
          <w:p w14:paraId="396186BC">
            <w:pPr>
              <w:spacing w:after="0" w:line="240" w:lineRule="auto"/>
              <w:rPr>
                <w:rFonts w:ascii="Times New Roman" w:hAnsi="Times New Roman" w:cs="Times New Roman"/>
                <w:sz w:val="24"/>
                <w:szCs w:val="24"/>
              </w:rPr>
            </w:pPr>
            <w:r>
              <w:rPr>
                <w:rFonts w:ascii="Times New Roman" w:hAnsi="Times New Roman" w:cs="Times New Roman"/>
                <w:sz w:val="24"/>
                <w:szCs w:val="24"/>
              </w:rPr>
              <w:t>Owner receives notification and I get booking status</w:t>
            </w:r>
          </w:p>
        </w:tc>
        <w:tc>
          <w:tcPr>
            <w:tcW w:w="1100" w:type="dxa"/>
            <w:tcBorders>
              <w:top w:val="single" w:color="auto" w:sz="4" w:space="0"/>
              <w:left w:val="single" w:color="auto" w:sz="4" w:space="0"/>
              <w:bottom w:val="single" w:color="auto" w:sz="4" w:space="0"/>
              <w:right w:val="single" w:color="auto" w:sz="4" w:space="0"/>
            </w:tcBorders>
          </w:tcPr>
          <w:p w14:paraId="6D7ABA0E">
            <w:pPr>
              <w:spacing w:after="0" w:line="240" w:lineRule="auto"/>
              <w:rPr>
                <w:rFonts w:ascii="Times New Roman" w:hAnsi="Times New Roman" w:cs="Times New Roman"/>
                <w:sz w:val="24"/>
                <w:szCs w:val="24"/>
              </w:rPr>
            </w:pPr>
            <w:r>
              <w:rPr>
                <w:rFonts w:ascii="Times New Roman" w:hAnsi="Times New Roman" w:cs="Times New Roman"/>
                <w:sz w:val="24"/>
                <w:szCs w:val="24"/>
              </w:rPr>
              <w:t>High</w:t>
            </w:r>
          </w:p>
        </w:tc>
        <w:tc>
          <w:tcPr>
            <w:tcW w:w="1210" w:type="dxa"/>
            <w:tcBorders>
              <w:top w:val="single" w:color="auto" w:sz="4" w:space="0"/>
              <w:left w:val="single" w:color="auto" w:sz="4" w:space="0"/>
              <w:bottom w:val="single" w:color="auto" w:sz="4" w:space="0"/>
              <w:right w:val="single" w:color="auto" w:sz="4" w:space="0"/>
            </w:tcBorders>
          </w:tcPr>
          <w:p w14:paraId="18408A2C">
            <w:pPr>
              <w:spacing w:after="0" w:line="240" w:lineRule="auto"/>
              <w:rPr>
                <w:rFonts w:ascii="Times New Roman" w:hAnsi="Times New Roman" w:cs="Times New Roman"/>
                <w:sz w:val="24"/>
                <w:szCs w:val="24"/>
              </w:rPr>
            </w:pPr>
            <w:r>
              <w:rPr>
                <w:rFonts w:ascii="Times New Roman" w:hAnsi="Times New Roman" w:cs="Times New Roman"/>
                <w:sz w:val="24"/>
                <w:szCs w:val="24"/>
              </w:rPr>
              <w:t>Sprint-2</w:t>
            </w:r>
          </w:p>
        </w:tc>
      </w:tr>
      <w:tr w14:paraId="60FF21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 w:hRule="atLeast"/>
          <w:jc w:val="center"/>
        </w:trPr>
        <w:tc>
          <w:tcPr>
            <w:tcW w:w="1294" w:type="dxa"/>
            <w:tcBorders>
              <w:top w:val="single" w:color="auto" w:sz="4" w:space="0"/>
              <w:left w:val="single" w:color="auto" w:sz="4" w:space="0"/>
              <w:bottom w:val="single" w:color="auto" w:sz="4" w:space="0"/>
              <w:right w:val="single" w:color="auto" w:sz="4" w:space="0"/>
            </w:tcBorders>
          </w:tcPr>
          <w:p w14:paraId="77B6B82B">
            <w:pPr>
              <w:spacing w:after="0" w:line="240" w:lineRule="auto"/>
              <w:rPr>
                <w:rFonts w:ascii="Times New Roman" w:hAnsi="Times New Roman" w:cs="Times New Roman"/>
                <w:sz w:val="24"/>
                <w:szCs w:val="24"/>
              </w:rPr>
            </w:pPr>
          </w:p>
        </w:tc>
        <w:tc>
          <w:tcPr>
            <w:tcW w:w="1539" w:type="dxa"/>
            <w:tcBorders>
              <w:top w:val="single" w:color="auto" w:sz="4" w:space="0"/>
              <w:left w:val="single" w:color="auto" w:sz="4" w:space="0"/>
              <w:bottom w:val="single" w:color="auto" w:sz="4" w:space="0"/>
              <w:right w:val="single" w:color="auto" w:sz="4" w:space="0"/>
            </w:tcBorders>
          </w:tcPr>
          <w:p w14:paraId="37C45450">
            <w:pPr>
              <w:spacing w:after="0" w:line="240" w:lineRule="auto"/>
              <w:rPr>
                <w:rFonts w:ascii="Times New Roman" w:hAnsi="Times New Roman" w:cs="Times New Roman"/>
                <w:sz w:val="24"/>
                <w:szCs w:val="24"/>
              </w:rPr>
            </w:pPr>
            <w:r>
              <w:rPr>
                <w:rFonts w:ascii="Times New Roman" w:hAnsi="Times New Roman" w:cs="Times New Roman"/>
                <w:sz w:val="24"/>
                <w:szCs w:val="24"/>
              </w:rPr>
              <w:t>Payments</w:t>
            </w:r>
          </w:p>
        </w:tc>
        <w:tc>
          <w:tcPr>
            <w:tcW w:w="879" w:type="dxa"/>
            <w:tcBorders>
              <w:top w:val="single" w:color="auto" w:sz="4" w:space="0"/>
              <w:left w:val="single" w:color="auto" w:sz="4" w:space="0"/>
              <w:bottom w:val="single" w:color="auto" w:sz="4" w:space="0"/>
              <w:right w:val="single" w:color="auto" w:sz="4" w:space="0"/>
            </w:tcBorders>
          </w:tcPr>
          <w:p w14:paraId="01E3634C">
            <w:pPr>
              <w:spacing w:after="0" w:line="240" w:lineRule="auto"/>
              <w:rPr>
                <w:rFonts w:ascii="Times New Roman" w:hAnsi="Times New Roman" w:cs="Times New Roman"/>
                <w:sz w:val="24"/>
                <w:szCs w:val="24"/>
              </w:rPr>
            </w:pPr>
            <w:r>
              <w:rPr>
                <w:rFonts w:ascii="Times New Roman" w:hAnsi="Times New Roman" w:cs="Times New Roman"/>
                <w:sz w:val="24"/>
                <w:szCs w:val="24"/>
              </w:rPr>
              <w:t>USN-6</w:t>
            </w:r>
          </w:p>
        </w:tc>
        <w:tc>
          <w:tcPr>
            <w:tcW w:w="3192" w:type="dxa"/>
            <w:tcBorders>
              <w:top w:val="single" w:color="auto" w:sz="4" w:space="0"/>
              <w:left w:val="single" w:color="auto" w:sz="4" w:space="0"/>
              <w:bottom w:val="single" w:color="auto" w:sz="4" w:space="0"/>
              <w:right w:val="single" w:color="auto" w:sz="4" w:space="0"/>
            </w:tcBorders>
          </w:tcPr>
          <w:p w14:paraId="0B65131C">
            <w:pPr>
              <w:spacing w:after="0" w:line="240" w:lineRule="auto"/>
              <w:rPr>
                <w:rFonts w:ascii="Times New Roman" w:hAnsi="Times New Roman" w:cs="Times New Roman"/>
                <w:sz w:val="24"/>
                <w:szCs w:val="24"/>
              </w:rPr>
            </w:pPr>
            <w:r>
              <w:rPr>
                <w:rFonts w:ascii="Times New Roman" w:hAnsi="Times New Roman" w:cs="Times New Roman"/>
                <w:sz w:val="24"/>
                <w:szCs w:val="24"/>
              </w:rPr>
              <w:t>As a user, I can pay booking amount via UPI, card, or net banking</w:t>
            </w:r>
          </w:p>
        </w:tc>
        <w:tc>
          <w:tcPr>
            <w:tcW w:w="2201" w:type="dxa"/>
            <w:tcBorders>
              <w:top w:val="single" w:color="auto" w:sz="4" w:space="0"/>
              <w:left w:val="single" w:color="auto" w:sz="4" w:space="0"/>
              <w:bottom w:val="single" w:color="auto" w:sz="4" w:space="0"/>
              <w:right w:val="single" w:color="auto" w:sz="4" w:space="0"/>
            </w:tcBorders>
          </w:tcPr>
          <w:p w14:paraId="3F9ACB00">
            <w:pPr>
              <w:spacing w:after="0" w:line="240" w:lineRule="auto"/>
              <w:rPr>
                <w:rFonts w:ascii="Times New Roman" w:hAnsi="Times New Roman" w:cs="Times New Roman"/>
                <w:sz w:val="24"/>
                <w:szCs w:val="24"/>
              </w:rPr>
            </w:pPr>
            <w:r>
              <w:rPr>
                <w:rFonts w:ascii="Times New Roman" w:hAnsi="Times New Roman" w:cs="Times New Roman"/>
                <w:sz w:val="24"/>
                <w:szCs w:val="24"/>
              </w:rPr>
              <w:t>Payment success message and receipt shown</w:t>
            </w:r>
          </w:p>
        </w:tc>
        <w:tc>
          <w:tcPr>
            <w:tcW w:w="1100" w:type="dxa"/>
            <w:tcBorders>
              <w:top w:val="single" w:color="auto" w:sz="4" w:space="0"/>
              <w:left w:val="single" w:color="auto" w:sz="4" w:space="0"/>
              <w:bottom w:val="single" w:color="auto" w:sz="4" w:space="0"/>
              <w:right w:val="single" w:color="auto" w:sz="4" w:space="0"/>
            </w:tcBorders>
          </w:tcPr>
          <w:p w14:paraId="306AA7D1">
            <w:pPr>
              <w:spacing w:after="0" w:line="240" w:lineRule="auto"/>
              <w:rPr>
                <w:rFonts w:ascii="Times New Roman" w:hAnsi="Times New Roman" w:cs="Times New Roman"/>
                <w:sz w:val="24"/>
                <w:szCs w:val="24"/>
              </w:rPr>
            </w:pPr>
            <w:r>
              <w:rPr>
                <w:rFonts w:ascii="Times New Roman" w:hAnsi="Times New Roman" w:cs="Times New Roman"/>
                <w:sz w:val="24"/>
                <w:szCs w:val="24"/>
              </w:rPr>
              <w:t>Medium</w:t>
            </w:r>
          </w:p>
        </w:tc>
        <w:tc>
          <w:tcPr>
            <w:tcW w:w="1210" w:type="dxa"/>
            <w:tcBorders>
              <w:top w:val="single" w:color="auto" w:sz="4" w:space="0"/>
              <w:left w:val="single" w:color="auto" w:sz="4" w:space="0"/>
              <w:bottom w:val="single" w:color="auto" w:sz="4" w:space="0"/>
              <w:right w:val="single" w:color="auto" w:sz="4" w:space="0"/>
            </w:tcBorders>
          </w:tcPr>
          <w:p w14:paraId="06B4CBE7">
            <w:pPr>
              <w:spacing w:after="0" w:line="240" w:lineRule="auto"/>
              <w:rPr>
                <w:rFonts w:ascii="Times New Roman" w:hAnsi="Times New Roman" w:cs="Times New Roman"/>
                <w:sz w:val="24"/>
                <w:szCs w:val="24"/>
              </w:rPr>
            </w:pPr>
            <w:r>
              <w:rPr>
                <w:rFonts w:ascii="Times New Roman" w:hAnsi="Times New Roman" w:cs="Times New Roman"/>
                <w:sz w:val="24"/>
                <w:szCs w:val="24"/>
              </w:rPr>
              <w:t>Sprint-3</w:t>
            </w:r>
          </w:p>
        </w:tc>
      </w:tr>
      <w:tr w14:paraId="75DCC1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 w:hRule="atLeast"/>
          <w:jc w:val="center"/>
        </w:trPr>
        <w:tc>
          <w:tcPr>
            <w:tcW w:w="1294" w:type="dxa"/>
            <w:tcBorders>
              <w:top w:val="single" w:color="auto" w:sz="4" w:space="0"/>
              <w:left w:val="single" w:color="auto" w:sz="4" w:space="0"/>
              <w:bottom w:val="single" w:color="auto" w:sz="4" w:space="0"/>
              <w:right w:val="single" w:color="auto" w:sz="4" w:space="0"/>
            </w:tcBorders>
          </w:tcPr>
          <w:p w14:paraId="36B9E69F">
            <w:pPr>
              <w:spacing w:after="0" w:line="240" w:lineRule="auto"/>
              <w:rPr>
                <w:rFonts w:ascii="Times New Roman" w:hAnsi="Times New Roman" w:cs="Times New Roman"/>
                <w:sz w:val="24"/>
                <w:szCs w:val="24"/>
              </w:rPr>
            </w:pPr>
            <w:r>
              <w:rPr>
                <w:rFonts w:ascii="Times New Roman" w:hAnsi="Times New Roman" w:cs="Times New Roman"/>
                <w:sz w:val="24"/>
                <w:szCs w:val="24"/>
              </w:rPr>
              <w:t>Property Owner</w:t>
            </w:r>
          </w:p>
        </w:tc>
        <w:tc>
          <w:tcPr>
            <w:tcW w:w="1539" w:type="dxa"/>
            <w:tcBorders>
              <w:top w:val="single" w:color="auto" w:sz="4" w:space="0"/>
              <w:left w:val="single" w:color="auto" w:sz="4" w:space="0"/>
              <w:bottom w:val="single" w:color="auto" w:sz="4" w:space="0"/>
              <w:right w:val="single" w:color="auto" w:sz="4" w:space="0"/>
            </w:tcBorders>
          </w:tcPr>
          <w:p w14:paraId="14D12008">
            <w:pPr>
              <w:spacing w:after="0" w:line="240" w:lineRule="auto"/>
              <w:rPr>
                <w:rFonts w:ascii="Times New Roman" w:hAnsi="Times New Roman" w:cs="Times New Roman"/>
                <w:sz w:val="24"/>
                <w:szCs w:val="24"/>
              </w:rPr>
            </w:pPr>
            <w:r>
              <w:rPr>
                <w:rFonts w:ascii="Times New Roman" w:hAnsi="Times New Roman" w:cs="Times New Roman"/>
                <w:sz w:val="24"/>
                <w:szCs w:val="24"/>
              </w:rPr>
              <w:t>Property Listing</w:t>
            </w:r>
          </w:p>
        </w:tc>
        <w:tc>
          <w:tcPr>
            <w:tcW w:w="879" w:type="dxa"/>
            <w:tcBorders>
              <w:top w:val="single" w:color="auto" w:sz="4" w:space="0"/>
              <w:left w:val="single" w:color="auto" w:sz="4" w:space="0"/>
              <w:bottom w:val="single" w:color="auto" w:sz="4" w:space="0"/>
              <w:right w:val="single" w:color="auto" w:sz="4" w:space="0"/>
            </w:tcBorders>
          </w:tcPr>
          <w:p w14:paraId="35C68436">
            <w:pPr>
              <w:spacing w:after="0" w:line="240" w:lineRule="auto"/>
              <w:rPr>
                <w:rFonts w:ascii="Times New Roman" w:hAnsi="Times New Roman" w:cs="Times New Roman"/>
                <w:sz w:val="24"/>
                <w:szCs w:val="24"/>
              </w:rPr>
            </w:pPr>
            <w:r>
              <w:rPr>
                <w:rFonts w:ascii="Times New Roman" w:hAnsi="Times New Roman" w:cs="Times New Roman"/>
                <w:sz w:val="24"/>
                <w:szCs w:val="24"/>
              </w:rPr>
              <w:t>USN-7</w:t>
            </w:r>
          </w:p>
        </w:tc>
        <w:tc>
          <w:tcPr>
            <w:tcW w:w="3192" w:type="dxa"/>
            <w:tcBorders>
              <w:top w:val="single" w:color="auto" w:sz="4" w:space="0"/>
              <w:left w:val="single" w:color="auto" w:sz="4" w:space="0"/>
              <w:bottom w:val="single" w:color="auto" w:sz="4" w:space="0"/>
              <w:right w:val="single" w:color="auto" w:sz="4" w:space="0"/>
            </w:tcBorders>
          </w:tcPr>
          <w:p w14:paraId="1BCAD307">
            <w:pPr>
              <w:spacing w:after="0" w:line="240" w:lineRule="auto"/>
              <w:rPr>
                <w:rFonts w:ascii="Times New Roman" w:hAnsi="Times New Roman" w:cs="Times New Roman"/>
                <w:sz w:val="24"/>
                <w:szCs w:val="24"/>
              </w:rPr>
            </w:pPr>
            <w:r>
              <w:rPr>
                <w:rFonts w:ascii="Times New Roman" w:hAnsi="Times New Roman" w:cs="Times New Roman"/>
                <w:sz w:val="24"/>
                <w:szCs w:val="24"/>
              </w:rPr>
              <w:t>As an owner, I can list a property with rent, address, photos, and availability</w:t>
            </w:r>
          </w:p>
        </w:tc>
        <w:tc>
          <w:tcPr>
            <w:tcW w:w="2201" w:type="dxa"/>
            <w:tcBorders>
              <w:top w:val="single" w:color="auto" w:sz="4" w:space="0"/>
              <w:left w:val="single" w:color="auto" w:sz="4" w:space="0"/>
              <w:bottom w:val="single" w:color="auto" w:sz="4" w:space="0"/>
              <w:right w:val="single" w:color="auto" w:sz="4" w:space="0"/>
            </w:tcBorders>
          </w:tcPr>
          <w:p w14:paraId="4F0E6AFD">
            <w:pPr>
              <w:spacing w:after="0" w:line="240" w:lineRule="auto"/>
              <w:rPr>
                <w:rFonts w:ascii="Times New Roman" w:hAnsi="Times New Roman" w:cs="Times New Roman"/>
                <w:sz w:val="24"/>
                <w:szCs w:val="24"/>
              </w:rPr>
            </w:pPr>
            <w:r>
              <w:rPr>
                <w:rFonts w:ascii="Times New Roman" w:hAnsi="Times New Roman" w:cs="Times New Roman"/>
                <w:sz w:val="24"/>
                <w:szCs w:val="24"/>
              </w:rPr>
              <w:t>Property visible to users after admin approval</w:t>
            </w:r>
          </w:p>
        </w:tc>
        <w:tc>
          <w:tcPr>
            <w:tcW w:w="1100" w:type="dxa"/>
            <w:tcBorders>
              <w:top w:val="single" w:color="auto" w:sz="4" w:space="0"/>
              <w:left w:val="single" w:color="auto" w:sz="4" w:space="0"/>
              <w:bottom w:val="single" w:color="auto" w:sz="4" w:space="0"/>
              <w:right w:val="single" w:color="auto" w:sz="4" w:space="0"/>
            </w:tcBorders>
          </w:tcPr>
          <w:p w14:paraId="772B55A2">
            <w:pPr>
              <w:spacing w:after="0" w:line="240" w:lineRule="auto"/>
              <w:rPr>
                <w:rFonts w:ascii="Times New Roman" w:hAnsi="Times New Roman" w:cs="Times New Roman"/>
                <w:sz w:val="24"/>
                <w:szCs w:val="24"/>
              </w:rPr>
            </w:pPr>
            <w:r>
              <w:rPr>
                <w:rFonts w:ascii="Times New Roman" w:hAnsi="Times New Roman" w:cs="Times New Roman"/>
                <w:sz w:val="24"/>
                <w:szCs w:val="24"/>
              </w:rPr>
              <w:t>High</w:t>
            </w:r>
          </w:p>
        </w:tc>
        <w:tc>
          <w:tcPr>
            <w:tcW w:w="1210" w:type="dxa"/>
            <w:tcBorders>
              <w:top w:val="single" w:color="auto" w:sz="4" w:space="0"/>
              <w:left w:val="single" w:color="auto" w:sz="4" w:space="0"/>
              <w:bottom w:val="single" w:color="auto" w:sz="4" w:space="0"/>
              <w:right w:val="single" w:color="auto" w:sz="4" w:space="0"/>
            </w:tcBorders>
          </w:tcPr>
          <w:p w14:paraId="54810D01">
            <w:pPr>
              <w:spacing w:after="0" w:line="240" w:lineRule="auto"/>
              <w:rPr>
                <w:rFonts w:ascii="Times New Roman" w:hAnsi="Times New Roman" w:cs="Times New Roman"/>
                <w:sz w:val="24"/>
                <w:szCs w:val="24"/>
              </w:rPr>
            </w:pPr>
            <w:r>
              <w:rPr>
                <w:rFonts w:ascii="Times New Roman" w:hAnsi="Times New Roman" w:cs="Times New Roman"/>
                <w:sz w:val="24"/>
                <w:szCs w:val="24"/>
              </w:rPr>
              <w:t>Sprint-2</w:t>
            </w:r>
          </w:p>
        </w:tc>
      </w:tr>
      <w:tr w14:paraId="180127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 w:hRule="atLeast"/>
          <w:jc w:val="center"/>
        </w:trPr>
        <w:tc>
          <w:tcPr>
            <w:tcW w:w="1294" w:type="dxa"/>
            <w:tcBorders>
              <w:top w:val="single" w:color="auto" w:sz="4" w:space="0"/>
              <w:left w:val="single" w:color="auto" w:sz="4" w:space="0"/>
              <w:bottom w:val="single" w:color="auto" w:sz="4" w:space="0"/>
              <w:right w:val="single" w:color="auto" w:sz="4" w:space="0"/>
            </w:tcBorders>
          </w:tcPr>
          <w:p w14:paraId="30FBC314">
            <w:pPr>
              <w:spacing w:after="0" w:line="240" w:lineRule="auto"/>
              <w:rPr>
                <w:rFonts w:ascii="Times New Roman" w:hAnsi="Times New Roman" w:cs="Times New Roman"/>
                <w:sz w:val="24"/>
                <w:szCs w:val="24"/>
              </w:rPr>
            </w:pPr>
          </w:p>
        </w:tc>
        <w:tc>
          <w:tcPr>
            <w:tcW w:w="1539" w:type="dxa"/>
            <w:tcBorders>
              <w:top w:val="single" w:color="auto" w:sz="4" w:space="0"/>
              <w:left w:val="single" w:color="auto" w:sz="4" w:space="0"/>
              <w:bottom w:val="single" w:color="auto" w:sz="4" w:space="0"/>
              <w:right w:val="single" w:color="auto" w:sz="4" w:space="0"/>
            </w:tcBorders>
          </w:tcPr>
          <w:p w14:paraId="4577AE9B">
            <w:pPr>
              <w:spacing w:after="0" w:line="240" w:lineRule="auto"/>
              <w:rPr>
                <w:rFonts w:ascii="Times New Roman" w:hAnsi="Times New Roman" w:cs="Times New Roman"/>
                <w:sz w:val="24"/>
                <w:szCs w:val="24"/>
              </w:rPr>
            </w:pPr>
            <w:r>
              <w:rPr>
                <w:rFonts w:ascii="Times New Roman" w:hAnsi="Times New Roman" w:cs="Times New Roman"/>
                <w:sz w:val="24"/>
                <w:szCs w:val="24"/>
              </w:rPr>
              <w:t>Booking Approval</w:t>
            </w:r>
          </w:p>
        </w:tc>
        <w:tc>
          <w:tcPr>
            <w:tcW w:w="879" w:type="dxa"/>
            <w:tcBorders>
              <w:top w:val="single" w:color="auto" w:sz="4" w:space="0"/>
              <w:left w:val="single" w:color="auto" w:sz="4" w:space="0"/>
              <w:bottom w:val="single" w:color="auto" w:sz="4" w:space="0"/>
              <w:right w:val="single" w:color="auto" w:sz="4" w:space="0"/>
            </w:tcBorders>
          </w:tcPr>
          <w:p w14:paraId="1B725012">
            <w:pPr>
              <w:spacing w:after="0" w:line="240" w:lineRule="auto"/>
              <w:rPr>
                <w:rFonts w:ascii="Times New Roman" w:hAnsi="Times New Roman" w:cs="Times New Roman"/>
                <w:sz w:val="24"/>
                <w:szCs w:val="24"/>
              </w:rPr>
            </w:pPr>
            <w:r>
              <w:rPr>
                <w:rFonts w:ascii="Times New Roman" w:hAnsi="Times New Roman" w:cs="Times New Roman"/>
                <w:sz w:val="24"/>
                <w:szCs w:val="24"/>
              </w:rPr>
              <w:t>USN-8</w:t>
            </w:r>
          </w:p>
        </w:tc>
        <w:tc>
          <w:tcPr>
            <w:tcW w:w="3192" w:type="dxa"/>
            <w:tcBorders>
              <w:top w:val="single" w:color="auto" w:sz="4" w:space="0"/>
              <w:left w:val="single" w:color="auto" w:sz="4" w:space="0"/>
              <w:bottom w:val="single" w:color="auto" w:sz="4" w:space="0"/>
              <w:right w:val="single" w:color="auto" w:sz="4" w:space="0"/>
            </w:tcBorders>
          </w:tcPr>
          <w:p w14:paraId="0B767B43">
            <w:pPr>
              <w:spacing w:after="0" w:line="240" w:lineRule="auto"/>
              <w:rPr>
                <w:rFonts w:ascii="Times New Roman" w:hAnsi="Times New Roman" w:cs="Times New Roman"/>
                <w:sz w:val="24"/>
                <w:szCs w:val="24"/>
              </w:rPr>
            </w:pPr>
            <w:r>
              <w:rPr>
                <w:rFonts w:ascii="Times New Roman" w:hAnsi="Times New Roman" w:cs="Times New Roman"/>
                <w:sz w:val="24"/>
                <w:szCs w:val="24"/>
              </w:rPr>
              <w:t>As an owner, I can approve or reject booking requests</w:t>
            </w:r>
          </w:p>
        </w:tc>
        <w:tc>
          <w:tcPr>
            <w:tcW w:w="2201" w:type="dxa"/>
            <w:tcBorders>
              <w:top w:val="single" w:color="auto" w:sz="4" w:space="0"/>
              <w:left w:val="single" w:color="auto" w:sz="4" w:space="0"/>
              <w:bottom w:val="single" w:color="auto" w:sz="4" w:space="0"/>
              <w:right w:val="single" w:color="auto" w:sz="4" w:space="0"/>
            </w:tcBorders>
          </w:tcPr>
          <w:p w14:paraId="5B638012">
            <w:pPr>
              <w:spacing w:after="0" w:line="240" w:lineRule="auto"/>
              <w:rPr>
                <w:rFonts w:ascii="Times New Roman" w:hAnsi="Times New Roman" w:cs="Times New Roman"/>
                <w:sz w:val="24"/>
                <w:szCs w:val="24"/>
              </w:rPr>
            </w:pPr>
            <w:r>
              <w:rPr>
                <w:rFonts w:ascii="Times New Roman" w:hAnsi="Times New Roman" w:cs="Times New Roman"/>
                <w:sz w:val="24"/>
                <w:szCs w:val="24"/>
              </w:rPr>
              <w:t>Customer gets notified of approval/rejection</w:t>
            </w:r>
          </w:p>
        </w:tc>
        <w:tc>
          <w:tcPr>
            <w:tcW w:w="1100" w:type="dxa"/>
            <w:tcBorders>
              <w:top w:val="single" w:color="auto" w:sz="4" w:space="0"/>
              <w:left w:val="single" w:color="auto" w:sz="4" w:space="0"/>
              <w:bottom w:val="single" w:color="auto" w:sz="4" w:space="0"/>
              <w:right w:val="single" w:color="auto" w:sz="4" w:space="0"/>
            </w:tcBorders>
          </w:tcPr>
          <w:p w14:paraId="13351E5D">
            <w:pPr>
              <w:spacing w:after="0" w:line="240" w:lineRule="auto"/>
              <w:rPr>
                <w:rFonts w:ascii="Times New Roman" w:hAnsi="Times New Roman" w:cs="Times New Roman"/>
                <w:sz w:val="24"/>
                <w:szCs w:val="24"/>
              </w:rPr>
            </w:pPr>
            <w:r>
              <w:rPr>
                <w:rFonts w:ascii="Times New Roman" w:hAnsi="Times New Roman" w:cs="Times New Roman"/>
                <w:sz w:val="24"/>
                <w:szCs w:val="24"/>
              </w:rPr>
              <w:t>High</w:t>
            </w:r>
          </w:p>
        </w:tc>
        <w:tc>
          <w:tcPr>
            <w:tcW w:w="1210" w:type="dxa"/>
            <w:tcBorders>
              <w:top w:val="single" w:color="auto" w:sz="4" w:space="0"/>
              <w:left w:val="single" w:color="auto" w:sz="4" w:space="0"/>
              <w:bottom w:val="single" w:color="auto" w:sz="4" w:space="0"/>
              <w:right w:val="single" w:color="auto" w:sz="4" w:space="0"/>
            </w:tcBorders>
          </w:tcPr>
          <w:p w14:paraId="77DA97DE">
            <w:pPr>
              <w:spacing w:after="0" w:line="240" w:lineRule="auto"/>
              <w:rPr>
                <w:rFonts w:ascii="Times New Roman" w:hAnsi="Times New Roman" w:cs="Times New Roman"/>
                <w:sz w:val="24"/>
                <w:szCs w:val="24"/>
              </w:rPr>
            </w:pPr>
            <w:r>
              <w:rPr>
                <w:rFonts w:ascii="Times New Roman" w:hAnsi="Times New Roman" w:cs="Times New Roman"/>
                <w:sz w:val="24"/>
                <w:szCs w:val="24"/>
              </w:rPr>
              <w:t>Sprint-3</w:t>
            </w:r>
          </w:p>
        </w:tc>
      </w:tr>
      <w:tr w14:paraId="5A8EF0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 w:hRule="atLeast"/>
          <w:jc w:val="center"/>
        </w:trPr>
        <w:tc>
          <w:tcPr>
            <w:tcW w:w="1294" w:type="dxa"/>
            <w:tcBorders>
              <w:top w:val="single" w:color="auto" w:sz="4" w:space="0"/>
              <w:left w:val="single" w:color="auto" w:sz="4" w:space="0"/>
              <w:bottom w:val="single" w:color="auto" w:sz="4" w:space="0"/>
              <w:right w:val="single" w:color="auto" w:sz="4" w:space="0"/>
            </w:tcBorders>
          </w:tcPr>
          <w:p w14:paraId="7F60723B">
            <w:pPr>
              <w:spacing w:after="0" w:line="240" w:lineRule="auto"/>
              <w:rPr>
                <w:rFonts w:ascii="Times New Roman" w:hAnsi="Times New Roman" w:cs="Times New Roman"/>
                <w:sz w:val="24"/>
                <w:szCs w:val="24"/>
              </w:rPr>
            </w:pPr>
            <w:r>
              <w:rPr>
                <w:rFonts w:ascii="Times New Roman" w:hAnsi="Times New Roman" w:cs="Times New Roman"/>
                <w:sz w:val="24"/>
                <w:szCs w:val="24"/>
              </w:rPr>
              <w:t>Admin</w:t>
            </w:r>
          </w:p>
        </w:tc>
        <w:tc>
          <w:tcPr>
            <w:tcW w:w="1539" w:type="dxa"/>
            <w:tcBorders>
              <w:top w:val="single" w:color="auto" w:sz="4" w:space="0"/>
              <w:left w:val="single" w:color="auto" w:sz="4" w:space="0"/>
              <w:bottom w:val="single" w:color="auto" w:sz="4" w:space="0"/>
              <w:right w:val="single" w:color="auto" w:sz="4" w:space="0"/>
            </w:tcBorders>
          </w:tcPr>
          <w:p w14:paraId="320B3952">
            <w:pPr>
              <w:spacing w:after="0" w:line="240" w:lineRule="auto"/>
              <w:rPr>
                <w:rFonts w:ascii="Times New Roman" w:hAnsi="Times New Roman" w:cs="Times New Roman"/>
                <w:sz w:val="24"/>
                <w:szCs w:val="24"/>
              </w:rPr>
            </w:pPr>
            <w:r>
              <w:rPr>
                <w:rFonts w:ascii="Times New Roman" w:hAnsi="Times New Roman" w:cs="Times New Roman"/>
                <w:sz w:val="24"/>
                <w:szCs w:val="24"/>
              </w:rPr>
              <w:t>User Management</w:t>
            </w:r>
          </w:p>
        </w:tc>
        <w:tc>
          <w:tcPr>
            <w:tcW w:w="879" w:type="dxa"/>
            <w:tcBorders>
              <w:top w:val="single" w:color="auto" w:sz="4" w:space="0"/>
              <w:left w:val="single" w:color="auto" w:sz="4" w:space="0"/>
              <w:bottom w:val="single" w:color="auto" w:sz="4" w:space="0"/>
              <w:right w:val="single" w:color="auto" w:sz="4" w:space="0"/>
            </w:tcBorders>
          </w:tcPr>
          <w:p w14:paraId="73A2CA3D">
            <w:pPr>
              <w:spacing w:after="0" w:line="240" w:lineRule="auto"/>
              <w:rPr>
                <w:rFonts w:ascii="Times New Roman" w:hAnsi="Times New Roman" w:cs="Times New Roman"/>
                <w:sz w:val="24"/>
                <w:szCs w:val="24"/>
              </w:rPr>
            </w:pPr>
            <w:r>
              <w:rPr>
                <w:rFonts w:ascii="Times New Roman" w:hAnsi="Times New Roman" w:cs="Times New Roman"/>
                <w:sz w:val="24"/>
                <w:szCs w:val="24"/>
              </w:rPr>
              <w:t>USN-9</w:t>
            </w:r>
          </w:p>
        </w:tc>
        <w:tc>
          <w:tcPr>
            <w:tcW w:w="3192" w:type="dxa"/>
            <w:tcBorders>
              <w:top w:val="single" w:color="auto" w:sz="4" w:space="0"/>
              <w:left w:val="single" w:color="auto" w:sz="4" w:space="0"/>
              <w:bottom w:val="single" w:color="auto" w:sz="4" w:space="0"/>
              <w:right w:val="single" w:color="auto" w:sz="4" w:space="0"/>
            </w:tcBorders>
          </w:tcPr>
          <w:p w14:paraId="473582FE">
            <w:pPr>
              <w:spacing w:after="0" w:line="240" w:lineRule="auto"/>
              <w:rPr>
                <w:rFonts w:ascii="Times New Roman" w:hAnsi="Times New Roman" w:cs="Times New Roman"/>
                <w:sz w:val="24"/>
                <w:szCs w:val="24"/>
              </w:rPr>
            </w:pPr>
            <w:r>
              <w:rPr>
                <w:rFonts w:ascii="Times New Roman" w:hAnsi="Times New Roman" w:cs="Times New Roman"/>
                <w:sz w:val="24"/>
                <w:szCs w:val="24"/>
              </w:rPr>
              <w:t>As an admin, I can approve new user and owner registrations</w:t>
            </w:r>
          </w:p>
        </w:tc>
        <w:tc>
          <w:tcPr>
            <w:tcW w:w="2201" w:type="dxa"/>
            <w:tcBorders>
              <w:top w:val="single" w:color="auto" w:sz="4" w:space="0"/>
              <w:left w:val="single" w:color="auto" w:sz="4" w:space="0"/>
              <w:bottom w:val="single" w:color="auto" w:sz="4" w:space="0"/>
              <w:right w:val="single" w:color="auto" w:sz="4" w:space="0"/>
            </w:tcBorders>
          </w:tcPr>
          <w:p w14:paraId="6AEF156D">
            <w:pPr>
              <w:spacing w:after="0" w:line="240" w:lineRule="auto"/>
              <w:rPr>
                <w:rFonts w:ascii="Times New Roman" w:hAnsi="Times New Roman" w:cs="Times New Roman"/>
                <w:sz w:val="24"/>
                <w:szCs w:val="24"/>
              </w:rPr>
            </w:pPr>
            <w:r>
              <w:rPr>
                <w:rFonts w:ascii="Times New Roman" w:hAnsi="Times New Roman" w:cs="Times New Roman"/>
                <w:sz w:val="24"/>
                <w:szCs w:val="24"/>
              </w:rPr>
              <w:t>Users can access platform only after approval</w:t>
            </w:r>
          </w:p>
        </w:tc>
        <w:tc>
          <w:tcPr>
            <w:tcW w:w="1100" w:type="dxa"/>
            <w:tcBorders>
              <w:top w:val="single" w:color="auto" w:sz="4" w:space="0"/>
              <w:left w:val="single" w:color="auto" w:sz="4" w:space="0"/>
              <w:bottom w:val="single" w:color="auto" w:sz="4" w:space="0"/>
              <w:right w:val="single" w:color="auto" w:sz="4" w:space="0"/>
            </w:tcBorders>
          </w:tcPr>
          <w:p w14:paraId="7115D78D">
            <w:pPr>
              <w:spacing w:after="0" w:line="240" w:lineRule="auto"/>
              <w:rPr>
                <w:rFonts w:ascii="Times New Roman" w:hAnsi="Times New Roman" w:cs="Times New Roman"/>
                <w:sz w:val="24"/>
                <w:szCs w:val="24"/>
              </w:rPr>
            </w:pPr>
            <w:r>
              <w:rPr>
                <w:rFonts w:ascii="Times New Roman" w:hAnsi="Times New Roman" w:cs="Times New Roman"/>
                <w:sz w:val="24"/>
                <w:szCs w:val="24"/>
              </w:rPr>
              <w:t>High</w:t>
            </w:r>
          </w:p>
        </w:tc>
        <w:tc>
          <w:tcPr>
            <w:tcW w:w="1210" w:type="dxa"/>
            <w:tcBorders>
              <w:top w:val="single" w:color="auto" w:sz="4" w:space="0"/>
              <w:left w:val="single" w:color="auto" w:sz="4" w:space="0"/>
              <w:bottom w:val="single" w:color="auto" w:sz="4" w:space="0"/>
              <w:right w:val="single" w:color="auto" w:sz="4" w:space="0"/>
            </w:tcBorders>
          </w:tcPr>
          <w:p w14:paraId="6DFB3E39">
            <w:pPr>
              <w:spacing w:after="0" w:line="240" w:lineRule="auto"/>
              <w:rPr>
                <w:rFonts w:ascii="Times New Roman" w:hAnsi="Times New Roman" w:cs="Times New Roman"/>
                <w:sz w:val="24"/>
                <w:szCs w:val="24"/>
              </w:rPr>
            </w:pPr>
            <w:r>
              <w:rPr>
                <w:rFonts w:ascii="Times New Roman" w:hAnsi="Times New Roman" w:cs="Times New Roman"/>
                <w:sz w:val="24"/>
                <w:szCs w:val="24"/>
              </w:rPr>
              <w:t>Sprint-1</w:t>
            </w:r>
          </w:p>
        </w:tc>
      </w:tr>
      <w:tr w14:paraId="7D224C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 w:hRule="atLeast"/>
          <w:jc w:val="center"/>
        </w:trPr>
        <w:tc>
          <w:tcPr>
            <w:tcW w:w="1294" w:type="dxa"/>
            <w:tcBorders>
              <w:top w:val="single" w:color="auto" w:sz="4" w:space="0"/>
              <w:left w:val="single" w:color="auto" w:sz="4" w:space="0"/>
              <w:bottom w:val="single" w:color="auto" w:sz="4" w:space="0"/>
              <w:right w:val="single" w:color="auto" w:sz="4" w:space="0"/>
            </w:tcBorders>
          </w:tcPr>
          <w:p w14:paraId="38A344C7">
            <w:pPr>
              <w:spacing w:after="0" w:line="240" w:lineRule="auto"/>
              <w:rPr>
                <w:rFonts w:ascii="Times New Roman" w:hAnsi="Times New Roman" w:cs="Times New Roman"/>
                <w:sz w:val="24"/>
                <w:szCs w:val="24"/>
              </w:rPr>
            </w:pPr>
          </w:p>
        </w:tc>
        <w:tc>
          <w:tcPr>
            <w:tcW w:w="1539" w:type="dxa"/>
            <w:tcBorders>
              <w:top w:val="single" w:color="auto" w:sz="4" w:space="0"/>
              <w:left w:val="single" w:color="auto" w:sz="4" w:space="0"/>
              <w:bottom w:val="single" w:color="auto" w:sz="4" w:space="0"/>
              <w:right w:val="single" w:color="auto" w:sz="4" w:space="0"/>
            </w:tcBorders>
          </w:tcPr>
          <w:p w14:paraId="6A92605B">
            <w:pPr>
              <w:spacing w:after="0" w:line="240" w:lineRule="auto"/>
              <w:rPr>
                <w:rFonts w:ascii="Times New Roman" w:hAnsi="Times New Roman" w:cs="Times New Roman"/>
                <w:sz w:val="24"/>
                <w:szCs w:val="24"/>
              </w:rPr>
            </w:pPr>
            <w:r>
              <w:rPr>
                <w:rFonts w:ascii="Times New Roman" w:hAnsi="Times New Roman" w:cs="Times New Roman"/>
                <w:sz w:val="24"/>
                <w:szCs w:val="24"/>
              </w:rPr>
              <w:t>Listing Moderation</w:t>
            </w:r>
          </w:p>
        </w:tc>
        <w:tc>
          <w:tcPr>
            <w:tcW w:w="879" w:type="dxa"/>
            <w:tcBorders>
              <w:top w:val="single" w:color="auto" w:sz="4" w:space="0"/>
              <w:left w:val="single" w:color="auto" w:sz="4" w:space="0"/>
              <w:bottom w:val="single" w:color="auto" w:sz="4" w:space="0"/>
              <w:right w:val="single" w:color="auto" w:sz="4" w:space="0"/>
            </w:tcBorders>
          </w:tcPr>
          <w:p w14:paraId="0C8769A4">
            <w:pPr>
              <w:spacing w:after="0" w:line="240" w:lineRule="auto"/>
              <w:rPr>
                <w:rFonts w:ascii="Times New Roman" w:hAnsi="Times New Roman" w:cs="Times New Roman"/>
                <w:sz w:val="24"/>
                <w:szCs w:val="24"/>
              </w:rPr>
            </w:pPr>
            <w:r>
              <w:rPr>
                <w:rFonts w:ascii="Times New Roman" w:hAnsi="Times New Roman" w:cs="Times New Roman"/>
                <w:sz w:val="24"/>
                <w:szCs w:val="24"/>
              </w:rPr>
              <w:t>USN-10</w:t>
            </w:r>
          </w:p>
        </w:tc>
        <w:tc>
          <w:tcPr>
            <w:tcW w:w="3192" w:type="dxa"/>
            <w:tcBorders>
              <w:top w:val="single" w:color="auto" w:sz="4" w:space="0"/>
              <w:left w:val="single" w:color="auto" w:sz="4" w:space="0"/>
              <w:bottom w:val="single" w:color="auto" w:sz="4" w:space="0"/>
              <w:right w:val="single" w:color="auto" w:sz="4" w:space="0"/>
            </w:tcBorders>
          </w:tcPr>
          <w:p w14:paraId="41EC5F3E">
            <w:pPr>
              <w:spacing w:after="0" w:line="240" w:lineRule="auto"/>
              <w:rPr>
                <w:rFonts w:ascii="Times New Roman" w:hAnsi="Times New Roman" w:cs="Times New Roman"/>
                <w:sz w:val="24"/>
                <w:szCs w:val="24"/>
              </w:rPr>
            </w:pPr>
            <w:r>
              <w:rPr>
                <w:rFonts w:ascii="Times New Roman" w:hAnsi="Times New Roman" w:cs="Times New Roman"/>
                <w:sz w:val="24"/>
                <w:szCs w:val="24"/>
              </w:rPr>
              <w:t>As an admin, I can review and approve all property listings before they go live</w:t>
            </w:r>
          </w:p>
        </w:tc>
        <w:tc>
          <w:tcPr>
            <w:tcW w:w="2201" w:type="dxa"/>
            <w:tcBorders>
              <w:top w:val="single" w:color="auto" w:sz="4" w:space="0"/>
              <w:left w:val="single" w:color="auto" w:sz="4" w:space="0"/>
              <w:bottom w:val="single" w:color="auto" w:sz="4" w:space="0"/>
              <w:right w:val="single" w:color="auto" w:sz="4" w:space="0"/>
            </w:tcBorders>
          </w:tcPr>
          <w:p w14:paraId="240E9CE0">
            <w:pPr>
              <w:spacing w:after="0" w:line="240" w:lineRule="auto"/>
              <w:rPr>
                <w:rFonts w:ascii="Times New Roman" w:hAnsi="Times New Roman" w:cs="Times New Roman"/>
                <w:sz w:val="24"/>
                <w:szCs w:val="24"/>
              </w:rPr>
            </w:pPr>
            <w:r>
              <w:rPr>
                <w:rFonts w:ascii="Times New Roman" w:hAnsi="Times New Roman" w:cs="Times New Roman"/>
                <w:sz w:val="24"/>
                <w:szCs w:val="24"/>
              </w:rPr>
              <w:t>Only approved listings appear on the site</w:t>
            </w:r>
          </w:p>
        </w:tc>
        <w:tc>
          <w:tcPr>
            <w:tcW w:w="1100" w:type="dxa"/>
            <w:tcBorders>
              <w:top w:val="single" w:color="auto" w:sz="4" w:space="0"/>
              <w:left w:val="single" w:color="auto" w:sz="4" w:space="0"/>
              <w:bottom w:val="single" w:color="auto" w:sz="4" w:space="0"/>
              <w:right w:val="single" w:color="auto" w:sz="4" w:space="0"/>
            </w:tcBorders>
          </w:tcPr>
          <w:p w14:paraId="5FA4FE90">
            <w:pPr>
              <w:spacing w:after="0" w:line="240" w:lineRule="auto"/>
              <w:rPr>
                <w:rFonts w:ascii="Times New Roman" w:hAnsi="Times New Roman" w:cs="Times New Roman"/>
                <w:sz w:val="24"/>
                <w:szCs w:val="24"/>
              </w:rPr>
            </w:pPr>
            <w:r>
              <w:rPr>
                <w:rFonts w:ascii="Times New Roman" w:hAnsi="Times New Roman" w:cs="Times New Roman"/>
                <w:sz w:val="24"/>
                <w:szCs w:val="24"/>
              </w:rPr>
              <w:t>High</w:t>
            </w:r>
          </w:p>
        </w:tc>
        <w:tc>
          <w:tcPr>
            <w:tcW w:w="1210" w:type="dxa"/>
            <w:tcBorders>
              <w:top w:val="single" w:color="auto" w:sz="4" w:space="0"/>
              <w:left w:val="single" w:color="auto" w:sz="4" w:space="0"/>
              <w:bottom w:val="single" w:color="auto" w:sz="4" w:space="0"/>
              <w:right w:val="single" w:color="auto" w:sz="4" w:space="0"/>
            </w:tcBorders>
          </w:tcPr>
          <w:p w14:paraId="57C6B533">
            <w:pPr>
              <w:spacing w:after="0" w:line="240" w:lineRule="auto"/>
              <w:rPr>
                <w:rFonts w:ascii="Times New Roman" w:hAnsi="Times New Roman" w:cs="Times New Roman"/>
                <w:sz w:val="24"/>
                <w:szCs w:val="24"/>
              </w:rPr>
            </w:pPr>
            <w:r>
              <w:rPr>
                <w:rFonts w:ascii="Times New Roman" w:hAnsi="Times New Roman" w:cs="Times New Roman"/>
                <w:sz w:val="24"/>
                <w:szCs w:val="24"/>
              </w:rPr>
              <w:t>Sprint-2</w:t>
            </w:r>
          </w:p>
        </w:tc>
      </w:tr>
      <w:tr w14:paraId="002262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 w:hRule="atLeast"/>
          <w:jc w:val="center"/>
        </w:trPr>
        <w:tc>
          <w:tcPr>
            <w:tcW w:w="1294" w:type="dxa"/>
            <w:tcBorders>
              <w:top w:val="single" w:color="auto" w:sz="4" w:space="0"/>
              <w:left w:val="single" w:color="auto" w:sz="4" w:space="0"/>
              <w:bottom w:val="single" w:color="auto" w:sz="4" w:space="0"/>
              <w:right w:val="single" w:color="auto" w:sz="4" w:space="0"/>
            </w:tcBorders>
          </w:tcPr>
          <w:p w14:paraId="27CB94F7">
            <w:pPr>
              <w:spacing w:after="0" w:line="240" w:lineRule="auto"/>
              <w:rPr>
                <w:rFonts w:ascii="Times New Roman" w:hAnsi="Times New Roman" w:cs="Times New Roman"/>
                <w:sz w:val="24"/>
                <w:szCs w:val="24"/>
              </w:rPr>
            </w:pPr>
          </w:p>
        </w:tc>
        <w:tc>
          <w:tcPr>
            <w:tcW w:w="1539" w:type="dxa"/>
            <w:tcBorders>
              <w:top w:val="single" w:color="auto" w:sz="4" w:space="0"/>
              <w:left w:val="single" w:color="auto" w:sz="4" w:space="0"/>
              <w:bottom w:val="single" w:color="auto" w:sz="4" w:space="0"/>
              <w:right w:val="single" w:color="auto" w:sz="4" w:space="0"/>
            </w:tcBorders>
          </w:tcPr>
          <w:p w14:paraId="481E9B46">
            <w:pPr>
              <w:spacing w:after="0" w:line="240" w:lineRule="auto"/>
              <w:rPr>
                <w:rFonts w:ascii="Times New Roman" w:hAnsi="Times New Roman" w:cs="Times New Roman"/>
                <w:sz w:val="24"/>
                <w:szCs w:val="24"/>
              </w:rPr>
            </w:pPr>
            <w:r>
              <w:rPr>
                <w:rFonts w:ascii="Times New Roman" w:hAnsi="Times New Roman" w:cs="Times New Roman"/>
                <w:sz w:val="24"/>
                <w:szCs w:val="24"/>
              </w:rPr>
              <w:t>Booking Dispute Handling</w:t>
            </w:r>
          </w:p>
        </w:tc>
        <w:tc>
          <w:tcPr>
            <w:tcW w:w="879" w:type="dxa"/>
            <w:tcBorders>
              <w:top w:val="single" w:color="auto" w:sz="4" w:space="0"/>
              <w:left w:val="single" w:color="auto" w:sz="4" w:space="0"/>
              <w:bottom w:val="single" w:color="auto" w:sz="4" w:space="0"/>
              <w:right w:val="single" w:color="auto" w:sz="4" w:space="0"/>
            </w:tcBorders>
          </w:tcPr>
          <w:p w14:paraId="5937BA93">
            <w:pPr>
              <w:spacing w:after="0" w:line="240" w:lineRule="auto"/>
              <w:rPr>
                <w:rFonts w:ascii="Times New Roman" w:hAnsi="Times New Roman" w:cs="Times New Roman"/>
                <w:sz w:val="24"/>
                <w:szCs w:val="24"/>
              </w:rPr>
            </w:pPr>
            <w:r>
              <w:rPr>
                <w:rFonts w:ascii="Times New Roman" w:hAnsi="Times New Roman" w:cs="Times New Roman"/>
                <w:sz w:val="24"/>
                <w:szCs w:val="24"/>
              </w:rPr>
              <w:t>USN-11</w:t>
            </w:r>
          </w:p>
        </w:tc>
        <w:tc>
          <w:tcPr>
            <w:tcW w:w="3192" w:type="dxa"/>
            <w:tcBorders>
              <w:top w:val="single" w:color="auto" w:sz="4" w:space="0"/>
              <w:left w:val="single" w:color="auto" w:sz="4" w:space="0"/>
              <w:bottom w:val="single" w:color="auto" w:sz="4" w:space="0"/>
              <w:right w:val="single" w:color="auto" w:sz="4" w:space="0"/>
            </w:tcBorders>
          </w:tcPr>
          <w:p w14:paraId="49FD73B1">
            <w:pPr>
              <w:spacing w:after="0" w:line="240" w:lineRule="auto"/>
              <w:rPr>
                <w:rFonts w:ascii="Times New Roman" w:hAnsi="Times New Roman" w:cs="Times New Roman"/>
                <w:sz w:val="24"/>
                <w:szCs w:val="24"/>
              </w:rPr>
            </w:pPr>
            <w:r>
              <w:rPr>
                <w:rFonts w:ascii="Times New Roman" w:hAnsi="Times New Roman" w:cs="Times New Roman"/>
                <w:sz w:val="24"/>
                <w:szCs w:val="24"/>
              </w:rPr>
              <w:t>As an admin, I can manage and resolve complaints from users or owners</w:t>
            </w:r>
          </w:p>
        </w:tc>
        <w:tc>
          <w:tcPr>
            <w:tcW w:w="2201" w:type="dxa"/>
            <w:tcBorders>
              <w:top w:val="single" w:color="auto" w:sz="4" w:space="0"/>
              <w:left w:val="single" w:color="auto" w:sz="4" w:space="0"/>
              <w:bottom w:val="single" w:color="auto" w:sz="4" w:space="0"/>
              <w:right w:val="single" w:color="auto" w:sz="4" w:space="0"/>
            </w:tcBorders>
          </w:tcPr>
          <w:p w14:paraId="1B4C226C">
            <w:pPr>
              <w:spacing w:after="0" w:line="240" w:lineRule="auto"/>
              <w:rPr>
                <w:rFonts w:ascii="Times New Roman" w:hAnsi="Times New Roman" w:cs="Times New Roman"/>
                <w:sz w:val="24"/>
                <w:szCs w:val="24"/>
              </w:rPr>
            </w:pPr>
            <w:r>
              <w:rPr>
                <w:rFonts w:ascii="Times New Roman" w:hAnsi="Times New Roman" w:cs="Times New Roman"/>
                <w:sz w:val="24"/>
                <w:szCs w:val="24"/>
              </w:rPr>
              <w:t>Dispute resolved, both parties informed</w:t>
            </w:r>
          </w:p>
        </w:tc>
        <w:tc>
          <w:tcPr>
            <w:tcW w:w="1100" w:type="dxa"/>
            <w:tcBorders>
              <w:top w:val="single" w:color="auto" w:sz="4" w:space="0"/>
              <w:left w:val="single" w:color="auto" w:sz="4" w:space="0"/>
              <w:bottom w:val="single" w:color="auto" w:sz="4" w:space="0"/>
              <w:right w:val="single" w:color="auto" w:sz="4" w:space="0"/>
            </w:tcBorders>
          </w:tcPr>
          <w:p w14:paraId="52D149E6">
            <w:pPr>
              <w:spacing w:after="0" w:line="240" w:lineRule="auto"/>
              <w:rPr>
                <w:rFonts w:ascii="Times New Roman" w:hAnsi="Times New Roman" w:cs="Times New Roman"/>
                <w:sz w:val="24"/>
                <w:szCs w:val="24"/>
              </w:rPr>
            </w:pPr>
            <w:r>
              <w:rPr>
                <w:rFonts w:ascii="Times New Roman" w:hAnsi="Times New Roman" w:cs="Times New Roman"/>
                <w:sz w:val="24"/>
                <w:szCs w:val="24"/>
              </w:rPr>
              <w:t>Medium</w:t>
            </w:r>
          </w:p>
        </w:tc>
        <w:tc>
          <w:tcPr>
            <w:tcW w:w="1210" w:type="dxa"/>
            <w:tcBorders>
              <w:top w:val="single" w:color="auto" w:sz="4" w:space="0"/>
              <w:left w:val="single" w:color="auto" w:sz="4" w:space="0"/>
              <w:bottom w:val="single" w:color="auto" w:sz="4" w:space="0"/>
              <w:right w:val="single" w:color="auto" w:sz="4" w:space="0"/>
            </w:tcBorders>
          </w:tcPr>
          <w:p w14:paraId="420CCD07">
            <w:pPr>
              <w:spacing w:after="0" w:line="240" w:lineRule="auto"/>
              <w:rPr>
                <w:rFonts w:ascii="Times New Roman" w:hAnsi="Times New Roman" w:cs="Times New Roman"/>
                <w:sz w:val="24"/>
                <w:szCs w:val="24"/>
              </w:rPr>
            </w:pPr>
            <w:r>
              <w:rPr>
                <w:rFonts w:ascii="Times New Roman" w:hAnsi="Times New Roman" w:cs="Times New Roman"/>
                <w:sz w:val="24"/>
                <w:szCs w:val="24"/>
              </w:rPr>
              <w:t>Sprint-3</w:t>
            </w:r>
          </w:p>
        </w:tc>
      </w:tr>
    </w:tbl>
    <w:p w14:paraId="422ABED8">
      <w:pPr>
        <w:rPr>
          <w:rFonts w:ascii="Times New Roman" w:hAnsi="Times New Roman" w:eastAsia="Arial" w:cs="Times New Roman"/>
          <w:sz w:val="24"/>
          <w:szCs w:val="24"/>
          <w:lang w:val="en-IN" w:eastAsia="en-IN"/>
        </w:rPr>
      </w:pPr>
    </w:p>
    <w:p w14:paraId="6CFFE472">
      <w:pPr>
        <w:rPr>
          <w:rFonts w:ascii="Times New Roman" w:hAnsi="Times New Roman" w:eastAsia="Arial" w:cs="Times New Roman"/>
          <w:sz w:val="24"/>
          <w:szCs w:val="24"/>
          <w:lang w:val="en-IN" w:eastAsia="en-IN"/>
        </w:rPr>
      </w:pPr>
    </w:p>
    <w:p w14:paraId="23B13B93">
      <w:pPr>
        <w:pStyle w:val="3"/>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3.4 Technology Stack</w:t>
      </w:r>
    </w:p>
    <w:p w14:paraId="7DD0922F">
      <w:pPr>
        <w:pStyle w:val="145"/>
        <w:numPr>
          <w:ilvl w:val="0"/>
          <w:numId w:val="29"/>
        </w:numPr>
        <w:spacing w:after="160" w:line="259" w:lineRule="auto"/>
        <w:rPr>
          <w:rFonts w:ascii="Times New Roman" w:hAnsi="Times New Roman" w:eastAsia="Arial" w:cs="Times New Roman"/>
          <w:b/>
          <w:sz w:val="24"/>
          <w:szCs w:val="24"/>
        </w:rPr>
      </w:pPr>
      <w:r>
        <w:rPr>
          <w:rFonts w:ascii="Times New Roman" w:hAnsi="Times New Roman" w:eastAsia="Arial" w:cs="Times New Roman"/>
          <w:b/>
          <w:sz w:val="24"/>
          <w:szCs w:val="24"/>
        </w:rPr>
        <w:t>Technical Architecture:</w:t>
      </w:r>
    </w:p>
    <w:p w14:paraId="45850697">
      <w:pPr>
        <w:tabs>
          <w:tab w:val="left" w:pos="2320"/>
        </w:tabs>
        <w:jc w:val="center"/>
        <w:rPr>
          <w:rFonts w:ascii="Times New Roman" w:hAnsi="Times New Roman" w:eastAsia="Arial" w:cs="Times New Roman"/>
          <w:b/>
          <w:sz w:val="24"/>
          <w:szCs w:val="24"/>
        </w:rPr>
      </w:pPr>
    </w:p>
    <w:p w14:paraId="1B5AAFE4">
      <w:pPr>
        <w:tabs>
          <w:tab w:val="left" w:pos="2320"/>
        </w:tabs>
        <w:jc w:val="center"/>
        <w:rPr>
          <w:rFonts w:ascii="Times New Roman" w:hAnsi="Times New Roman" w:eastAsia="Arial" w:cs="Times New Roman"/>
          <w:b/>
          <w:sz w:val="24"/>
          <w:szCs w:val="24"/>
        </w:rPr>
      </w:pPr>
      <w:r>
        <w:rPr>
          <w:rFonts w:ascii="Times New Roman" w:hAnsi="Times New Roman" w:cs="Times New Roman"/>
          <w:sz w:val="24"/>
          <w:szCs w:val="24"/>
        </w:rPr>
        <w:drawing>
          <wp:inline distT="0" distB="0" distL="0" distR="0">
            <wp:extent cx="3781425" cy="3249295"/>
            <wp:effectExtent l="0" t="0" r="0" b="8255"/>
            <wp:docPr id="7" name="Picture 7"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ener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808649" cy="3273142"/>
                    </a:xfrm>
                    <a:prstGeom prst="rect">
                      <a:avLst/>
                    </a:prstGeom>
                    <a:noFill/>
                    <a:ln>
                      <a:noFill/>
                    </a:ln>
                  </pic:spPr>
                </pic:pic>
              </a:graphicData>
            </a:graphic>
          </wp:inline>
        </w:drawing>
      </w:r>
    </w:p>
    <w:p w14:paraId="011A79ED">
      <w:pPr>
        <w:tabs>
          <w:tab w:val="left" w:pos="2320"/>
        </w:tabs>
        <w:jc w:val="center"/>
        <w:rPr>
          <w:rFonts w:ascii="Times New Roman" w:hAnsi="Times New Roman" w:eastAsia="Arial" w:cs="Times New Roman"/>
          <w:b/>
          <w:sz w:val="24"/>
          <w:szCs w:val="24"/>
        </w:rPr>
      </w:pPr>
      <w:r>
        <w:rPr>
          <w:rStyle w:val="35"/>
          <w:rFonts w:ascii="Times New Roman" w:hAnsi="Times New Roman" w:cs="Times New Roman"/>
          <w:sz w:val="24"/>
          <w:szCs w:val="24"/>
        </w:rPr>
        <w:t>Table-1: Components &amp; Technologies:</w:t>
      </w:r>
    </w:p>
    <w:tbl>
      <w:tblPr>
        <w:tblStyle w:val="37"/>
        <w:tblW w:w="941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8"/>
        <w:gridCol w:w="2594"/>
        <w:gridCol w:w="3333"/>
        <w:gridCol w:w="2660"/>
      </w:tblGrid>
      <w:tr w14:paraId="7B5BE3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 w:hRule="atLeast"/>
          <w:jc w:val="center"/>
        </w:trPr>
        <w:tc>
          <w:tcPr>
            <w:tcW w:w="828" w:type="dxa"/>
          </w:tcPr>
          <w:p w14:paraId="6FC4202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S.No</w:t>
            </w:r>
          </w:p>
        </w:tc>
        <w:tc>
          <w:tcPr>
            <w:tcW w:w="2594" w:type="dxa"/>
          </w:tcPr>
          <w:p w14:paraId="5211AA8B">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Component</w:t>
            </w:r>
          </w:p>
        </w:tc>
        <w:tc>
          <w:tcPr>
            <w:tcW w:w="3333" w:type="dxa"/>
          </w:tcPr>
          <w:p w14:paraId="0AC874FC">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Description</w:t>
            </w:r>
          </w:p>
        </w:tc>
        <w:tc>
          <w:tcPr>
            <w:tcW w:w="2660" w:type="dxa"/>
          </w:tcPr>
          <w:p w14:paraId="473C9CE5">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Technology</w:t>
            </w:r>
          </w:p>
        </w:tc>
      </w:tr>
      <w:tr w14:paraId="3C762F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jc w:val="center"/>
        </w:trPr>
        <w:tc>
          <w:tcPr>
            <w:tcW w:w="828" w:type="dxa"/>
          </w:tcPr>
          <w:p w14:paraId="0F3809DB">
            <w:pPr>
              <w:spacing w:after="0" w:line="240" w:lineRule="auto"/>
              <w:rPr>
                <w:rFonts w:ascii="Times New Roman" w:hAnsi="Times New Roman" w:cs="Times New Roman"/>
                <w:sz w:val="24"/>
                <w:szCs w:val="24"/>
              </w:rPr>
            </w:pPr>
            <w:r>
              <w:rPr>
                <w:rFonts w:ascii="Times New Roman" w:hAnsi="Times New Roman" w:cs="Times New Roman"/>
                <w:sz w:val="24"/>
                <w:szCs w:val="24"/>
              </w:rPr>
              <w:t>1</w:t>
            </w:r>
          </w:p>
        </w:tc>
        <w:tc>
          <w:tcPr>
            <w:tcW w:w="2594" w:type="dxa"/>
          </w:tcPr>
          <w:p w14:paraId="73DEC7EF">
            <w:pPr>
              <w:spacing w:after="0" w:line="240" w:lineRule="auto"/>
              <w:rPr>
                <w:rFonts w:ascii="Times New Roman" w:hAnsi="Times New Roman" w:cs="Times New Roman"/>
                <w:sz w:val="24"/>
                <w:szCs w:val="24"/>
              </w:rPr>
            </w:pPr>
            <w:r>
              <w:rPr>
                <w:rFonts w:ascii="Times New Roman" w:hAnsi="Times New Roman" w:cs="Times New Roman"/>
                <w:sz w:val="24"/>
                <w:szCs w:val="24"/>
              </w:rPr>
              <w:t>User Interface</w:t>
            </w:r>
          </w:p>
        </w:tc>
        <w:tc>
          <w:tcPr>
            <w:tcW w:w="3333" w:type="dxa"/>
          </w:tcPr>
          <w:p w14:paraId="44A91090">
            <w:pPr>
              <w:spacing w:after="0" w:line="240" w:lineRule="auto"/>
              <w:rPr>
                <w:rFonts w:ascii="Times New Roman" w:hAnsi="Times New Roman" w:cs="Times New Roman"/>
                <w:sz w:val="24"/>
                <w:szCs w:val="24"/>
              </w:rPr>
            </w:pPr>
            <w:r>
              <w:rPr>
                <w:rFonts w:ascii="Times New Roman" w:hAnsi="Times New Roman" w:cs="Times New Roman"/>
                <w:sz w:val="24"/>
                <w:szCs w:val="24"/>
              </w:rPr>
              <w:t>Web UI and responsive Mobile Web</w:t>
            </w:r>
          </w:p>
        </w:tc>
        <w:tc>
          <w:tcPr>
            <w:tcW w:w="2660" w:type="dxa"/>
          </w:tcPr>
          <w:p w14:paraId="24ED3E27">
            <w:pPr>
              <w:spacing w:after="0" w:line="240" w:lineRule="auto"/>
              <w:rPr>
                <w:rFonts w:ascii="Times New Roman" w:hAnsi="Times New Roman" w:cs="Times New Roman"/>
                <w:sz w:val="24"/>
                <w:szCs w:val="24"/>
              </w:rPr>
            </w:pPr>
            <w:r>
              <w:rPr>
                <w:rFonts w:ascii="Times New Roman" w:hAnsi="Times New Roman" w:cs="Times New Roman"/>
                <w:sz w:val="24"/>
                <w:szCs w:val="24"/>
              </w:rPr>
              <w:t>HTML, CSS, JavaScript, React.js</w:t>
            </w:r>
          </w:p>
        </w:tc>
      </w:tr>
      <w:tr w14:paraId="67C3A9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jc w:val="center"/>
        </w:trPr>
        <w:tc>
          <w:tcPr>
            <w:tcW w:w="828" w:type="dxa"/>
          </w:tcPr>
          <w:p w14:paraId="1D16247F">
            <w:pPr>
              <w:spacing w:after="0" w:line="240" w:lineRule="auto"/>
              <w:rPr>
                <w:rFonts w:ascii="Times New Roman" w:hAnsi="Times New Roman" w:cs="Times New Roman"/>
                <w:sz w:val="24"/>
                <w:szCs w:val="24"/>
              </w:rPr>
            </w:pPr>
            <w:r>
              <w:rPr>
                <w:rFonts w:ascii="Times New Roman" w:hAnsi="Times New Roman" w:cs="Times New Roman"/>
                <w:sz w:val="24"/>
                <w:szCs w:val="24"/>
              </w:rPr>
              <w:t>2</w:t>
            </w:r>
          </w:p>
        </w:tc>
        <w:tc>
          <w:tcPr>
            <w:tcW w:w="2594" w:type="dxa"/>
          </w:tcPr>
          <w:p w14:paraId="7582EA5C">
            <w:pPr>
              <w:spacing w:after="0" w:line="240" w:lineRule="auto"/>
              <w:rPr>
                <w:rFonts w:ascii="Times New Roman" w:hAnsi="Times New Roman" w:cs="Times New Roman"/>
                <w:sz w:val="24"/>
                <w:szCs w:val="24"/>
              </w:rPr>
            </w:pPr>
            <w:r>
              <w:rPr>
                <w:rFonts w:ascii="Times New Roman" w:hAnsi="Times New Roman" w:cs="Times New Roman"/>
                <w:sz w:val="24"/>
                <w:szCs w:val="24"/>
              </w:rPr>
              <w:t>Application Logic-1</w:t>
            </w:r>
          </w:p>
        </w:tc>
        <w:tc>
          <w:tcPr>
            <w:tcW w:w="3333" w:type="dxa"/>
          </w:tcPr>
          <w:p w14:paraId="3A65BD8A">
            <w:pPr>
              <w:spacing w:after="0" w:line="240" w:lineRule="auto"/>
              <w:rPr>
                <w:rFonts w:ascii="Times New Roman" w:hAnsi="Times New Roman" w:cs="Times New Roman"/>
                <w:sz w:val="24"/>
                <w:szCs w:val="24"/>
              </w:rPr>
            </w:pPr>
            <w:r>
              <w:rPr>
                <w:rFonts w:ascii="Times New Roman" w:hAnsi="Times New Roman" w:cs="Times New Roman"/>
                <w:sz w:val="24"/>
                <w:szCs w:val="24"/>
              </w:rPr>
              <w:t>User authentication &amp; registration</w:t>
            </w:r>
          </w:p>
        </w:tc>
        <w:tc>
          <w:tcPr>
            <w:tcW w:w="2660" w:type="dxa"/>
          </w:tcPr>
          <w:p w14:paraId="6C25232F">
            <w:pPr>
              <w:spacing w:after="0" w:line="240" w:lineRule="auto"/>
              <w:rPr>
                <w:rFonts w:ascii="Times New Roman" w:hAnsi="Times New Roman" w:cs="Times New Roman"/>
                <w:sz w:val="24"/>
                <w:szCs w:val="24"/>
              </w:rPr>
            </w:pPr>
            <w:r>
              <w:rPr>
                <w:rFonts w:ascii="Times New Roman" w:hAnsi="Times New Roman" w:cs="Times New Roman"/>
                <w:sz w:val="24"/>
                <w:szCs w:val="24"/>
              </w:rPr>
              <w:t>Node.js / Express.js</w:t>
            </w:r>
          </w:p>
        </w:tc>
      </w:tr>
      <w:tr w14:paraId="66F3B2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jc w:val="center"/>
        </w:trPr>
        <w:tc>
          <w:tcPr>
            <w:tcW w:w="828" w:type="dxa"/>
          </w:tcPr>
          <w:p w14:paraId="585AB9A5">
            <w:pPr>
              <w:spacing w:after="0" w:line="240" w:lineRule="auto"/>
              <w:rPr>
                <w:rFonts w:ascii="Times New Roman" w:hAnsi="Times New Roman" w:cs="Times New Roman"/>
                <w:sz w:val="24"/>
                <w:szCs w:val="24"/>
              </w:rPr>
            </w:pPr>
            <w:r>
              <w:rPr>
                <w:rFonts w:ascii="Times New Roman" w:hAnsi="Times New Roman" w:cs="Times New Roman"/>
                <w:sz w:val="24"/>
                <w:szCs w:val="24"/>
              </w:rPr>
              <w:t>3</w:t>
            </w:r>
          </w:p>
        </w:tc>
        <w:tc>
          <w:tcPr>
            <w:tcW w:w="2594" w:type="dxa"/>
          </w:tcPr>
          <w:p w14:paraId="2B90D2E6">
            <w:pPr>
              <w:spacing w:after="0" w:line="240" w:lineRule="auto"/>
              <w:rPr>
                <w:rFonts w:ascii="Times New Roman" w:hAnsi="Times New Roman" w:cs="Times New Roman"/>
                <w:sz w:val="24"/>
                <w:szCs w:val="24"/>
              </w:rPr>
            </w:pPr>
            <w:r>
              <w:rPr>
                <w:rFonts w:ascii="Times New Roman" w:hAnsi="Times New Roman" w:cs="Times New Roman"/>
                <w:sz w:val="24"/>
                <w:szCs w:val="24"/>
              </w:rPr>
              <w:t>Application Logic-2</w:t>
            </w:r>
          </w:p>
        </w:tc>
        <w:tc>
          <w:tcPr>
            <w:tcW w:w="3333" w:type="dxa"/>
          </w:tcPr>
          <w:p w14:paraId="6DF780DE">
            <w:pPr>
              <w:spacing w:after="0" w:line="240" w:lineRule="auto"/>
              <w:rPr>
                <w:rFonts w:ascii="Times New Roman" w:hAnsi="Times New Roman" w:cs="Times New Roman"/>
                <w:sz w:val="24"/>
                <w:szCs w:val="24"/>
              </w:rPr>
            </w:pPr>
            <w:r>
              <w:rPr>
                <w:rFonts w:ascii="Times New Roman" w:hAnsi="Times New Roman" w:cs="Times New Roman"/>
                <w:sz w:val="24"/>
                <w:szCs w:val="24"/>
              </w:rPr>
              <w:t>Property search, filtering, and listing</w:t>
            </w:r>
          </w:p>
        </w:tc>
        <w:tc>
          <w:tcPr>
            <w:tcW w:w="2660" w:type="dxa"/>
          </w:tcPr>
          <w:p w14:paraId="4B17B125">
            <w:pPr>
              <w:spacing w:after="0" w:line="240" w:lineRule="auto"/>
              <w:rPr>
                <w:rFonts w:ascii="Times New Roman" w:hAnsi="Times New Roman" w:cs="Times New Roman"/>
                <w:sz w:val="24"/>
                <w:szCs w:val="24"/>
              </w:rPr>
            </w:pPr>
            <w:r>
              <w:rPr>
                <w:rFonts w:ascii="Times New Roman" w:hAnsi="Times New Roman" w:cs="Times New Roman"/>
                <w:sz w:val="24"/>
                <w:szCs w:val="24"/>
              </w:rPr>
              <w:t>Node.js / Express.js</w:t>
            </w:r>
          </w:p>
        </w:tc>
      </w:tr>
      <w:tr w14:paraId="5C06F8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 w:hRule="atLeast"/>
          <w:jc w:val="center"/>
        </w:trPr>
        <w:tc>
          <w:tcPr>
            <w:tcW w:w="828" w:type="dxa"/>
          </w:tcPr>
          <w:p w14:paraId="2E2244CB">
            <w:pPr>
              <w:spacing w:after="0" w:line="240" w:lineRule="auto"/>
              <w:rPr>
                <w:rFonts w:ascii="Times New Roman" w:hAnsi="Times New Roman" w:cs="Times New Roman"/>
                <w:sz w:val="24"/>
                <w:szCs w:val="24"/>
              </w:rPr>
            </w:pPr>
            <w:r>
              <w:rPr>
                <w:rFonts w:ascii="Times New Roman" w:hAnsi="Times New Roman" w:cs="Times New Roman"/>
                <w:sz w:val="24"/>
                <w:szCs w:val="24"/>
              </w:rPr>
              <w:t>4</w:t>
            </w:r>
          </w:p>
        </w:tc>
        <w:tc>
          <w:tcPr>
            <w:tcW w:w="2594" w:type="dxa"/>
          </w:tcPr>
          <w:p w14:paraId="73B5FE87">
            <w:pPr>
              <w:spacing w:after="0" w:line="240" w:lineRule="auto"/>
              <w:rPr>
                <w:rFonts w:ascii="Times New Roman" w:hAnsi="Times New Roman" w:cs="Times New Roman"/>
                <w:sz w:val="24"/>
                <w:szCs w:val="24"/>
              </w:rPr>
            </w:pPr>
            <w:r>
              <w:rPr>
                <w:rFonts w:ascii="Times New Roman" w:hAnsi="Times New Roman" w:cs="Times New Roman"/>
                <w:sz w:val="24"/>
                <w:szCs w:val="24"/>
              </w:rPr>
              <w:t>Application Logic-3</w:t>
            </w:r>
          </w:p>
        </w:tc>
        <w:tc>
          <w:tcPr>
            <w:tcW w:w="3333" w:type="dxa"/>
          </w:tcPr>
          <w:p w14:paraId="27F278A1">
            <w:pPr>
              <w:spacing w:after="0" w:line="240" w:lineRule="auto"/>
              <w:rPr>
                <w:rFonts w:ascii="Times New Roman" w:hAnsi="Times New Roman" w:cs="Times New Roman"/>
                <w:sz w:val="24"/>
                <w:szCs w:val="24"/>
              </w:rPr>
            </w:pPr>
            <w:r>
              <w:rPr>
                <w:rFonts w:ascii="Times New Roman" w:hAnsi="Times New Roman" w:cs="Times New Roman"/>
                <w:sz w:val="24"/>
                <w:szCs w:val="24"/>
              </w:rPr>
              <w:t>Booking and payment module</w:t>
            </w:r>
          </w:p>
        </w:tc>
        <w:tc>
          <w:tcPr>
            <w:tcW w:w="2660" w:type="dxa"/>
          </w:tcPr>
          <w:p w14:paraId="1C0A8E6F">
            <w:pPr>
              <w:spacing w:after="0" w:line="240" w:lineRule="auto"/>
              <w:rPr>
                <w:rFonts w:ascii="Times New Roman" w:hAnsi="Times New Roman" w:cs="Times New Roman"/>
                <w:sz w:val="24"/>
                <w:szCs w:val="24"/>
              </w:rPr>
            </w:pPr>
            <w:r>
              <w:rPr>
                <w:rFonts w:ascii="Times New Roman" w:hAnsi="Times New Roman" w:cs="Times New Roman"/>
                <w:sz w:val="24"/>
                <w:szCs w:val="24"/>
              </w:rPr>
              <w:t>Razorpay API + Node.js</w:t>
            </w:r>
          </w:p>
        </w:tc>
      </w:tr>
      <w:tr w14:paraId="752C8A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jc w:val="center"/>
        </w:trPr>
        <w:tc>
          <w:tcPr>
            <w:tcW w:w="828" w:type="dxa"/>
          </w:tcPr>
          <w:p w14:paraId="1287F284">
            <w:pPr>
              <w:spacing w:after="0" w:line="240" w:lineRule="auto"/>
              <w:rPr>
                <w:rFonts w:ascii="Times New Roman" w:hAnsi="Times New Roman" w:cs="Times New Roman"/>
                <w:sz w:val="24"/>
                <w:szCs w:val="24"/>
              </w:rPr>
            </w:pPr>
            <w:r>
              <w:rPr>
                <w:rFonts w:ascii="Times New Roman" w:hAnsi="Times New Roman" w:cs="Times New Roman"/>
                <w:sz w:val="24"/>
                <w:szCs w:val="24"/>
              </w:rPr>
              <w:t>5</w:t>
            </w:r>
          </w:p>
        </w:tc>
        <w:tc>
          <w:tcPr>
            <w:tcW w:w="2594" w:type="dxa"/>
          </w:tcPr>
          <w:p w14:paraId="046F6CB3">
            <w:pPr>
              <w:spacing w:after="0" w:line="240" w:lineRule="auto"/>
              <w:rPr>
                <w:rFonts w:ascii="Times New Roman" w:hAnsi="Times New Roman" w:cs="Times New Roman"/>
                <w:sz w:val="24"/>
                <w:szCs w:val="24"/>
              </w:rPr>
            </w:pPr>
            <w:r>
              <w:rPr>
                <w:rFonts w:ascii="Times New Roman" w:hAnsi="Times New Roman" w:cs="Times New Roman"/>
                <w:sz w:val="24"/>
                <w:szCs w:val="24"/>
              </w:rPr>
              <w:t>Database</w:t>
            </w:r>
          </w:p>
        </w:tc>
        <w:tc>
          <w:tcPr>
            <w:tcW w:w="3333" w:type="dxa"/>
          </w:tcPr>
          <w:p w14:paraId="41A9D217">
            <w:pPr>
              <w:spacing w:after="0" w:line="240" w:lineRule="auto"/>
              <w:rPr>
                <w:rFonts w:ascii="Times New Roman" w:hAnsi="Times New Roman" w:cs="Times New Roman"/>
                <w:sz w:val="24"/>
                <w:szCs w:val="24"/>
              </w:rPr>
            </w:pPr>
            <w:r>
              <w:rPr>
                <w:rFonts w:ascii="Times New Roman" w:hAnsi="Times New Roman" w:cs="Times New Roman"/>
                <w:sz w:val="24"/>
                <w:szCs w:val="24"/>
              </w:rPr>
              <w:t>Stores user info, property listings, bookings</w:t>
            </w:r>
          </w:p>
        </w:tc>
        <w:tc>
          <w:tcPr>
            <w:tcW w:w="2660" w:type="dxa"/>
          </w:tcPr>
          <w:p w14:paraId="2AED85A3">
            <w:pPr>
              <w:spacing w:after="0" w:line="240" w:lineRule="auto"/>
              <w:rPr>
                <w:rFonts w:ascii="Times New Roman" w:hAnsi="Times New Roman" w:cs="Times New Roman"/>
                <w:sz w:val="24"/>
                <w:szCs w:val="24"/>
              </w:rPr>
            </w:pPr>
            <w:r>
              <w:rPr>
                <w:rFonts w:ascii="Times New Roman" w:hAnsi="Times New Roman" w:cs="Times New Roman"/>
                <w:sz w:val="24"/>
                <w:szCs w:val="24"/>
              </w:rPr>
              <w:t>MongoDB (NoSQL)</w:t>
            </w:r>
          </w:p>
        </w:tc>
      </w:tr>
      <w:tr w14:paraId="061F70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jc w:val="center"/>
        </w:trPr>
        <w:tc>
          <w:tcPr>
            <w:tcW w:w="828" w:type="dxa"/>
          </w:tcPr>
          <w:p w14:paraId="48C6FA4B">
            <w:pPr>
              <w:spacing w:after="0" w:line="240" w:lineRule="auto"/>
              <w:rPr>
                <w:rFonts w:ascii="Times New Roman" w:hAnsi="Times New Roman" w:cs="Times New Roman"/>
                <w:sz w:val="24"/>
                <w:szCs w:val="24"/>
              </w:rPr>
            </w:pPr>
            <w:r>
              <w:rPr>
                <w:rFonts w:ascii="Times New Roman" w:hAnsi="Times New Roman" w:cs="Times New Roman"/>
                <w:sz w:val="24"/>
                <w:szCs w:val="24"/>
              </w:rPr>
              <w:t>6</w:t>
            </w:r>
          </w:p>
        </w:tc>
        <w:tc>
          <w:tcPr>
            <w:tcW w:w="2594" w:type="dxa"/>
          </w:tcPr>
          <w:p w14:paraId="147CFDC5">
            <w:pPr>
              <w:spacing w:after="0" w:line="240" w:lineRule="auto"/>
              <w:rPr>
                <w:rFonts w:ascii="Times New Roman" w:hAnsi="Times New Roman" w:cs="Times New Roman"/>
                <w:sz w:val="24"/>
                <w:szCs w:val="24"/>
              </w:rPr>
            </w:pPr>
            <w:r>
              <w:rPr>
                <w:rFonts w:ascii="Times New Roman" w:hAnsi="Times New Roman" w:cs="Times New Roman"/>
                <w:sz w:val="24"/>
                <w:szCs w:val="24"/>
              </w:rPr>
              <w:t>Cloud Database</w:t>
            </w:r>
          </w:p>
        </w:tc>
        <w:tc>
          <w:tcPr>
            <w:tcW w:w="3333" w:type="dxa"/>
          </w:tcPr>
          <w:p w14:paraId="1A201EF9">
            <w:pPr>
              <w:spacing w:after="0" w:line="240" w:lineRule="auto"/>
              <w:rPr>
                <w:rFonts w:ascii="Times New Roman" w:hAnsi="Times New Roman" w:cs="Times New Roman"/>
                <w:sz w:val="24"/>
                <w:szCs w:val="24"/>
              </w:rPr>
            </w:pPr>
            <w:r>
              <w:rPr>
                <w:rFonts w:ascii="Times New Roman" w:hAnsi="Times New Roman" w:cs="Times New Roman"/>
                <w:sz w:val="24"/>
                <w:szCs w:val="24"/>
              </w:rPr>
              <w:t>Cloud-hosted version for scaling</w:t>
            </w:r>
          </w:p>
        </w:tc>
        <w:tc>
          <w:tcPr>
            <w:tcW w:w="2660" w:type="dxa"/>
          </w:tcPr>
          <w:p w14:paraId="5D50F6F8">
            <w:pPr>
              <w:spacing w:after="0" w:line="240" w:lineRule="auto"/>
              <w:rPr>
                <w:rFonts w:ascii="Times New Roman" w:hAnsi="Times New Roman" w:cs="Times New Roman"/>
                <w:sz w:val="24"/>
                <w:szCs w:val="24"/>
              </w:rPr>
            </w:pPr>
            <w:r>
              <w:rPr>
                <w:rFonts w:ascii="Times New Roman" w:hAnsi="Times New Roman" w:cs="Times New Roman"/>
                <w:sz w:val="24"/>
                <w:szCs w:val="24"/>
              </w:rPr>
              <w:t>MongoDB Atlas</w:t>
            </w:r>
          </w:p>
        </w:tc>
      </w:tr>
      <w:tr w14:paraId="089E7F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jc w:val="center"/>
        </w:trPr>
        <w:tc>
          <w:tcPr>
            <w:tcW w:w="828" w:type="dxa"/>
          </w:tcPr>
          <w:p w14:paraId="7F3EA57F">
            <w:pPr>
              <w:spacing w:after="0" w:line="240" w:lineRule="auto"/>
              <w:rPr>
                <w:rFonts w:ascii="Times New Roman" w:hAnsi="Times New Roman" w:cs="Times New Roman"/>
                <w:sz w:val="24"/>
                <w:szCs w:val="24"/>
              </w:rPr>
            </w:pPr>
            <w:r>
              <w:rPr>
                <w:rFonts w:ascii="Times New Roman" w:hAnsi="Times New Roman" w:cs="Times New Roman"/>
                <w:sz w:val="24"/>
                <w:szCs w:val="24"/>
              </w:rPr>
              <w:t>7</w:t>
            </w:r>
          </w:p>
        </w:tc>
        <w:tc>
          <w:tcPr>
            <w:tcW w:w="2594" w:type="dxa"/>
          </w:tcPr>
          <w:p w14:paraId="2160088D">
            <w:pPr>
              <w:spacing w:after="0" w:line="240" w:lineRule="auto"/>
              <w:rPr>
                <w:rFonts w:ascii="Times New Roman" w:hAnsi="Times New Roman" w:cs="Times New Roman"/>
                <w:sz w:val="24"/>
                <w:szCs w:val="24"/>
              </w:rPr>
            </w:pPr>
            <w:r>
              <w:rPr>
                <w:rFonts w:ascii="Times New Roman" w:hAnsi="Times New Roman" w:cs="Times New Roman"/>
                <w:sz w:val="24"/>
                <w:szCs w:val="24"/>
              </w:rPr>
              <w:t>File Storage</w:t>
            </w:r>
          </w:p>
        </w:tc>
        <w:tc>
          <w:tcPr>
            <w:tcW w:w="3333" w:type="dxa"/>
          </w:tcPr>
          <w:p w14:paraId="7C34D62C">
            <w:pPr>
              <w:spacing w:after="0" w:line="240" w:lineRule="auto"/>
              <w:rPr>
                <w:rFonts w:ascii="Times New Roman" w:hAnsi="Times New Roman" w:cs="Times New Roman"/>
                <w:sz w:val="24"/>
                <w:szCs w:val="24"/>
              </w:rPr>
            </w:pPr>
            <w:r>
              <w:rPr>
                <w:rFonts w:ascii="Times New Roman" w:hAnsi="Times New Roman" w:cs="Times New Roman"/>
                <w:sz w:val="24"/>
                <w:szCs w:val="24"/>
              </w:rPr>
              <w:t>Property images and documents</w:t>
            </w:r>
          </w:p>
        </w:tc>
        <w:tc>
          <w:tcPr>
            <w:tcW w:w="2660" w:type="dxa"/>
          </w:tcPr>
          <w:p w14:paraId="120944BB">
            <w:pPr>
              <w:spacing w:after="0" w:line="240" w:lineRule="auto"/>
              <w:rPr>
                <w:rFonts w:ascii="Times New Roman" w:hAnsi="Times New Roman" w:cs="Times New Roman"/>
                <w:sz w:val="24"/>
                <w:szCs w:val="24"/>
              </w:rPr>
            </w:pPr>
            <w:r>
              <w:rPr>
                <w:rFonts w:ascii="Times New Roman" w:hAnsi="Times New Roman" w:cs="Times New Roman"/>
                <w:sz w:val="24"/>
                <w:szCs w:val="24"/>
              </w:rPr>
              <w:t>AWS S3 / Local Filesystem</w:t>
            </w:r>
          </w:p>
        </w:tc>
      </w:tr>
      <w:tr w14:paraId="169D14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jc w:val="center"/>
        </w:trPr>
        <w:tc>
          <w:tcPr>
            <w:tcW w:w="828" w:type="dxa"/>
          </w:tcPr>
          <w:p w14:paraId="438A07C7">
            <w:pPr>
              <w:spacing w:after="0" w:line="240" w:lineRule="auto"/>
              <w:rPr>
                <w:rFonts w:ascii="Times New Roman" w:hAnsi="Times New Roman" w:cs="Times New Roman"/>
                <w:sz w:val="24"/>
                <w:szCs w:val="24"/>
              </w:rPr>
            </w:pPr>
            <w:r>
              <w:rPr>
                <w:rFonts w:ascii="Times New Roman" w:hAnsi="Times New Roman" w:cs="Times New Roman"/>
                <w:sz w:val="24"/>
                <w:szCs w:val="24"/>
              </w:rPr>
              <w:t>8</w:t>
            </w:r>
          </w:p>
        </w:tc>
        <w:tc>
          <w:tcPr>
            <w:tcW w:w="2594" w:type="dxa"/>
          </w:tcPr>
          <w:p w14:paraId="21593F14">
            <w:pPr>
              <w:spacing w:after="0" w:line="240" w:lineRule="auto"/>
              <w:rPr>
                <w:rFonts w:ascii="Times New Roman" w:hAnsi="Times New Roman" w:cs="Times New Roman"/>
                <w:sz w:val="24"/>
                <w:szCs w:val="24"/>
              </w:rPr>
            </w:pPr>
            <w:r>
              <w:rPr>
                <w:rFonts w:ascii="Times New Roman" w:hAnsi="Times New Roman" w:cs="Times New Roman"/>
                <w:sz w:val="24"/>
                <w:szCs w:val="24"/>
              </w:rPr>
              <w:t>External API-1</w:t>
            </w:r>
          </w:p>
        </w:tc>
        <w:tc>
          <w:tcPr>
            <w:tcW w:w="3333" w:type="dxa"/>
          </w:tcPr>
          <w:p w14:paraId="77D59750">
            <w:pPr>
              <w:spacing w:after="0" w:line="240" w:lineRule="auto"/>
              <w:rPr>
                <w:rFonts w:ascii="Times New Roman" w:hAnsi="Times New Roman" w:cs="Times New Roman"/>
                <w:sz w:val="24"/>
                <w:szCs w:val="24"/>
              </w:rPr>
            </w:pPr>
            <w:r>
              <w:rPr>
                <w:rFonts w:ascii="Times New Roman" w:hAnsi="Times New Roman" w:cs="Times New Roman"/>
                <w:sz w:val="24"/>
                <w:szCs w:val="24"/>
              </w:rPr>
              <w:t>Geolocation for property address mapping</w:t>
            </w:r>
          </w:p>
        </w:tc>
        <w:tc>
          <w:tcPr>
            <w:tcW w:w="2660" w:type="dxa"/>
          </w:tcPr>
          <w:p w14:paraId="581AC8FA">
            <w:pPr>
              <w:spacing w:after="0" w:line="240" w:lineRule="auto"/>
              <w:rPr>
                <w:rFonts w:ascii="Times New Roman" w:hAnsi="Times New Roman" w:cs="Times New Roman"/>
                <w:sz w:val="24"/>
                <w:szCs w:val="24"/>
              </w:rPr>
            </w:pPr>
            <w:r>
              <w:rPr>
                <w:rFonts w:ascii="Times New Roman" w:hAnsi="Times New Roman" w:cs="Times New Roman"/>
                <w:sz w:val="24"/>
                <w:szCs w:val="24"/>
              </w:rPr>
              <w:t>Google Maps API</w:t>
            </w:r>
          </w:p>
        </w:tc>
      </w:tr>
      <w:tr w14:paraId="555A8A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 w:hRule="atLeast"/>
          <w:jc w:val="center"/>
        </w:trPr>
        <w:tc>
          <w:tcPr>
            <w:tcW w:w="828" w:type="dxa"/>
          </w:tcPr>
          <w:p w14:paraId="23350C71">
            <w:pPr>
              <w:spacing w:after="0" w:line="240" w:lineRule="auto"/>
              <w:rPr>
                <w:rFonts w:ascii="Times New Roman" w:hAnsi="Times New Roman" w:cs="Times New Roman"/>
                <w:sz w:val="24"/>
                <w:szCs w:val="24"/>
              </w:rPr>
            </w:pPr>
            <w:r>
              <w:rPr>
                <w:rFonts w:ascii="Times New Roman" w:hAnsi="Times New Roman" w:cs="Times New Roman"/>
                <w:sz w:val="24"/>
                <w:szCs w:val="24"/>
              </w:rPr>
              <w:t>9</w:t>
            </w:r>
          </w:p>
        </w:tc>
        <w:tc>
          <w:tcPr>
            <w:tcW w:w="2594" w:type="dxa"/>
          </w:tcPr>
          <w:p w14:paraId="452B1574">
            <w:pPr>
              <w:spacing w:after="0" w:line="240" w:lineRule="auto"/>
              <w:rPr>
                <w:rFonts w:ascii="Times New Roman" w:hAnsi="Times New Roman" w:cs="Times New Roman"/>
                <w:sz w:val="24"/>
                <w:szCs w:val="24"/>
              </w:rPr>
            </w:pPr>
            <w:r>
              <w:rPr>
                <w:rFonts w:ascii="Times New Roman" w:hAnsi="Times New Roman" w:cs="Times New Roman"/>
                <w:sz w:val="24"/>
                <w:szCs w:val="24"/>
              </w:rPr>
              <w:t>External API-2</w:t>
            </w:r>
          </w:p>
        </w:tc>
        <w:tc>
          <w:tcPr>
            <w:tcW w:w="3333" w:type="dxa"/>
          </w:tcPr>
          <w:p w14:paraId="20E2EB25">
            <w:pPr>
              <w:spacing w:after="0" w:line="240" w:lineRule="auto"/>
              <w:rPr>
                <w:rFonts w:ascii="Times New Roman" w:hAnsi="Times New Roman" w:cs="Times New Roman"/>
                <w:sz w:val="24"/>
                <w:szCs w:val="24"/>
              </w:rPr>
            </w:pPr>
            <w:r>
              <w:rPr>
                <w:rFonts w:ascii="Times New Roman" w:hAnsi="Times New Roman" w:cs="Times New Roman"/>
                <w:sz w:val="24"/>
                <w:szCs w:val="24"/>
              </w:rPr>
              <w:t>Payment gateway integration</w:t>
            </w:r>
          </w:p>
        </w:tc>
        <w:tc>
          <w:tcPr>
            <w:tcW w:w="2660" w:type="dxa"/>
          </w:tcPr>
          <w:p w14:paraId="3C63A26A">
            <w:pPr>
              <w:spacing w:after="0" w:line="240" w:lineRule="auto"/>
              <w:rPr>
                <w:rFonts w:ascii="Times New Roman" w:hAnsi="Times New Roman" w:cs="Times New Roman"/>
                <w:sz w:val="24"/>
                <w:szCs w:val="24"/>
              </w:rPr>
            </w:pPr>
            <w:r>
              <w:rPr>
                <w:rFonts w:ascii="Times New Roman" w:hAnsi="Times New Roman" w:cs="Times New Roman"/>
                <w:sz w:val="24"/>
                <w:szCs w:val="24"/>
              </w:rPr>
              <w:t>Razorpay API</w:t>
            </w:r>
          </w:p>
        </w:tc>
      </w:tr>
      <w:tr w14:paraId="29D06D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8" w:hRule="atLeast"/>
          <w:jc w:val="center"/>
        </w:trPr>
        <w:tc>
          <w:tcPr>
            <w:tcW w:w="828" w:type="dxa"/>
          </w:tcPr>
          <w:p w14:paraId="0D77DAD4">
            <w:pPr>
              <w:spacing w:after="0" w:line="240" w:lineRule="auto"/>
              <w:rPr>
                <w:rFonts w:ascii="Times New Roman" w:hAnsi="Times New Roman" w:cs="Times New Roman"/>
                <w:sz w:val="24"/>
                <w:szCs w:val="24"/>
              </w:rPr>
            </w:pPr>
            <w:r>
              <w:rPr>
                <w:rFonts w:ascii="Times New Roman" w:hAnsi="Times New Roman" w:cs="Times New Roman"/>
                <w:sz w:val="24"/>
                <w:szCs w:val="24"/>
              </w:rPr>
              <w:t>10</w:t>
            </w:r>
          </w:p>
        </w:tc>
        <w:tc>
          <w:tcPr>
            <w:tcW w:w="2594" w:type="dxa"/>
          </w:tcPr>
          <w:p w14:paraId="4A12B55B">
            <w:pPr>
              <w:spacing w:after="0" w:line="240" w:lineRule="auto"/>
              <w:rPr>
                <w:rFonts w:ascii="Times New Roman" w:hAnsi="Times New Roman" w:cs="Times New Roman"/>
                <w:sz w:val="24"/>
                <w:szCs w:val="24"/>
              </w:rPr>
            </w:pPr>
            <w:r>
              <w:rPr>
                <w:rFonts w:ascii="Times New Roman" w:hAnsi="Times New Roman" w:cs="Times New Roman"/>
                <w:sz w:val="24"/>
                <w:szCs w:val="24"/>
              </w:rPr>
              <w:t>Machine Learning Model</w:t>
            </w:r>
          </w:p>
        </w:tc>
        <w:tc>
          <w:tcPr>
            <w:tcW w:w="3333" w:type="dxa"/>
          </w:tcPr>
          <w:p w14:paraId="4AC442B1">
            <w:pPr>
              <w:spacing w:after="0" w:line="240" w:lineRule="auto"/>
              <w:rPr>
                <w:rFonts w:ascii="Times New Roman" w:hAnsi="Times New Roman" w:cs="Times New Roman"/>
                <w:sz w:val="24"/>
                <w:szCs w:val="24"/>
              </w:rPr>
            </w:pPr>
            <w:r>
              <w:rPr>
                <w:rFonts w:ascii="Times New Roman" w:hAnsi="Times New Roman" w:cs="Times New Roman"/>
                <w:sz w:val="24"/>
                <w:szCs w:val="24"/>
              </w:rPr>
              <w:t>Recommendation of listings based on user interest (optional feature)</w:t>
            </w:r>
          </w:p>
        </w:tc>
        <w:tc>
          <w:tcPr>
            <w:tcW w:w="2660" w:type="dxa"/>
          </w:tcPr>
          <w:p w14:paraId="663F69F3">
            <w:pPr>
              <w:spacing w:after="0" w:line="240" w:lineRule="auto"/>
              <w:rPr>
                <w:rFonts w:ascii="Times New Roman" w:hAnsi="Times New Roman" w:cs="Times New Roman"/>
                <w:sz w:val="24"/>
                <w:szCs w:val="24"/>
              </w:rPr>
            </w:pPr>
            <w:r>
              <w:rPr>
                <w:rFonts w:ascii="Times New Roman" w:hAnsi="Times New Roman" w:cs="Times New Roman"/>
                <w:sz w:val="24"/>
                <w:szCs w:val="24"/>
              </w:rPr>
              <w:t>Collaborative Filtering Model (Python)</w:t>
            </w:r>
          </w:p>
        </w:tc>
      </w:tr>
      <w:tr w14:paraId="180E76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jc w:val="center"/>
        </w:trPr>
        <w:tc>
          <w:tcPr>
            <w:tcW w:w="828" w:type="dxa"/>
          </w:tcPr>
          <w:p w14:paraId="3C042E12">
            <w:pPr>
              <w:spacing w:after="0" w:line="240" w:lineRule="auto"/>
              <w:rPr>
                <w:rFonts w:ascii="Times New Roman" w:hAnsi="Times New Roman" w:cs="Times New Roman"/>
                <w:sz w:val="24"/>
                <w:szCs w:val="24"/>
              </w:rPr>
            </w:pPr>
            <w:r>
              <w:rPr>
                <w:rFonts w:ascii="Times New Roman" w:hAnsi="Times New Roman" w:cs="Times New Roman"/>
                <w:sz w:val="24"/>
                <w:szCs w:val="24"/>
              </w:rPr>
              <w:t>11</w:t>
            </w:r>
          </w:p>
        </w:tc>
        <w:tc>
          <w:tcPr>
            <w:tcW w:w="2594" w:type="dxa"/>
          </w:tcPr>
          <w:p w14:paraId="07683917">
            <w:pPr>
              <w:spacing w:after="0" w:line="240" w:lineRule="auto"/>
              <w:rPr>
                <w:rFonts w:ascii="Times New Roman" w:hAnsi="Times New Roman" w:cs="Times New Roman"/>
                <w:sz w:val="24"/>
                <w:szCs w:val="24"/>
              </w:rPr>
            </w:pPr>
            <w:r>
              <w:rPr>
                <w:rFonts w:ascii="Times New Roman" w:hAnsi="Times New Roman" w:cs="Times New Roman"/>
                <w:sz w:val="24"/>
                <w:szCs w:val="24"/>
              </w:rPr>
              <w:t>Infrastructure</w:t>
            </w:r>
          </w:p>
        </w:tc>
        <w:tc>
          <w:tcPr>
            <w:tcW w:w="3333" w:type="dxa"/>
          </w:tcPr>
          <w:p w14:paraId="4462E4F2">
            <w:pPr>
              <w:spacing w:after="0" w:line="240" w:lineRule="auto"/>
              <w:rPr>
                <w:rFonts w:ascii="Times New Roman" w:hAnsi="Times New Roman" w:cs="Times New Roman"/>
                <w:sz w:val="24"/>
                <w:szCs w:val="24"/>
              </w:rPr>
            </w:pPr>
            <w:r>
              <w:rPr>
                <w:rFonts w:ascii="Times New Roman" w:hAnsi="Times New Roman" w:cs="Times New Roman"/>
                <w:sz w:val="24"/>
                <w:szCs w:val="24"/>
              </w:rPr>
              <w:t>Cloud deployment of entire application</w:t>
            </w:r>
          </w:p>
        </w:tc>
        <w:tc>
          <w:tcPr>
            <w:tcW w:w="2660" w:type="dxa"/>
          </w:tcPr>
          <w:p w14:paraId="20F5FD98">
            <w:pPr>
              <w:spacing w:after="0" w:line="240" w:lineRule="auto"/>
              <w:rPr>
                <w:rFonts w:ascii="Times New Roman" w:hAnsi="Times New Roman" w:cs="Times New Roman"/>
                <w:sz w:val="24"/>
                <w:szCs w:val="24"/>
              </w:rPr>
            </w:pPr>
            <w:r>
              <w:rPr>
                <w:rFonts w:ascii="Times New Roman" w:hAnsi="Times New Roman" w:cs="Times New Roman"/>
                <w:sz w:val="24"/>
                <w:szCs w:val="24"/>
              </w:rPr>
              <w:t>AWS EC2 / Docker / Kubernetes</w:t>
            </w:r>
          </w:p>
        </w:tc>
      </w:tr>
    </w:tbl>
    <w:p w14:paraId="7DDF3521">
      <w:pPr>
        <w:tabs>
          <w:tab w:val="left" w:pos="2320"/>
        </w:tabs>
        <w:rPr>
          <w:rFonts w:ascii="Times New Roman" w:hAnsi="Times New Roman" w:eastAsia="Arial" w:cs="Times New Roman"/>
          <w:b/>
          <w:sz w:val="24"/>
          <w:szCs w:val="24"/>
        </w:rPr>
      </w:pPr>
    </w:p>
    <w:p w14:paraId="77063C67">
      <w:pPr>
        <w:tabs>
          <w:tab w:val="left" w:pos="2320"/>
        </w:tabs>
        <w:jc w:val="center"/>
        <w:rPr>
          <w:rFonts w:ascii="Times New Roman" w:hAnsi="Times New Roman" w:eastAsia="Arial" w:cs="Times New Roman"/>
          <w:b/>
          <w:sz w:val="24"/>
          <w:szCs w:val="24"/>
        </w:rPr>
      </w:pPr>
      <w:r>
        <w:rPr>
          <w:rFonts w:ascii="Times New Roman" w:hAnsi="Times New Roman" w:eastAsia="Arial" w:cs="Times New Roman"/>
          <w:b/>
          <w:sz w:val="24"/>
          <w:szCs w:val="24"/>
        </w:rPr>
        <w:t>Table-2: Application Characteristics:</w:t>
      </w:r>
    </w:p>
    <w:tbl>
      <w:tblPr>
        <w:tblStyle w:val="37"/>
        <w:tblW w:w="1022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4"/>
        <w:gridCol w:w="3044"/>
        <w:gridCol w:w="3413"/>
        <w:gridCol w:w="2862"/>
      </w:tblGrid>
      <w:tr w14:paraId="31B539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904" w:type="dxa"/>
          </w:tcPr>
          <w:p w14:paraId="454840B7">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S.No</w:t>
            </w:r>
          </w:p>
        </w:tc>
        <w:tc>
          <w:tcPr>
            <w:tcW w:w="3044" w:type="dxa"/>
          </w:tcPr>
          <w:p w14:paraId="7FE78BB6">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Characteristics</w:t>
            </w:r>
          </w:p>
        </w:tc>
        <w:tc>
          <w:tcPr>
            <w:tcW w:w="3413" w:type="dxa"/>
          </w:tcPr>
          <w:p w14:paraId="70E7C026">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Description</w:t>
            </w:r>
          </w:p>
        </w:tc>
        <w:tc>
          <w:tcPr>
            <w:tcW w:w="2862" w:type="dxa"/>
          </w:tcPr>
          <w:p w14:paraId="05C3558A">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Technology</w:t>
            </w:r>
          </w:p>
        </w:tc>
      </w:tr>
      <w:tr w14:paraId="712DD2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7" w:hRule="atLeast"/>
          <w:jc w:val="center"/>
        </w:trPr>
        <w:tc>
          <w:tcPr>
            <w:tcW w:w="904" w:type="dxa"/>
          </w:tcPr>
          <w:p w14:paraId="10703BDE">
            <w:pPr>
              <w:spacing w:after="0" w:line="240" w:lineRule="auto"/>
              <w:rPr>
                <w:rFonts w:ascii="Times New Roman" w:hAnsi="Times New Roman" w:cs="Times New Roman"/>
                <w:sz w:val="24"/>
                <w:szCs w:val="24"/>
              </w:rPr>
            </w:pPr>
            <w:r>
              <w:rPr>
                <w:rFonts w:ascii="Times New Roman" w:hAnsi="Times New Roman" w:cs="Times New Roman"/>
                <w:sz w:val="24"/>
                <w:szCs w:val="24"/>
              </w:rPr>
              <w:t>1</w:t>
            </w:r>
          </w:p>
        </w:tc>
        <w:tc>
          <w:tcPr>
            <w:tcW w:w="3044" w:type="dxa"/>
          </w:tcPr>
          <w:p w14:paraId="3CB5627B">
            <w:pPr>
              <w:spacing w:after="0" w:line="240" w:lineRule="auto"/>
              <w:rPr>
                <w:rFonts w:ascii="Times New Roman" w:hAnsi="Times New Roman" w:cs="Times New Roman"/>
                <w:sz w:val="24"/>
                <w:szCs w:val="24"/>
              </w:rPr>
            </w:pPr>
            <w:r>
              <w:rPr>
                <w:rFonts w:ascii="Times New Roman" w:hAnsi="Times New Roman" w:cs="Times New Roman"/>
                <w:sz w:val="24"/>
                <w:szCs w:val="24"/>
              </w:rPr>
              <w:t>Open-Source Frameworks</w:t>
            </w:r>
          </w:p>
        </w:tc>
        <w:tc>
          <w:tcPr>
            <w:tcW w:w="3413" w:type="dxa"/>
          </w:tcPr>
          <w:p w14:paraId="158FD051">
            <w:pPr>
              <w:spacing w:after="0" w:line="240" w:lineRule="auto"/>
              <w:rPr>
                <w:rFonts w:ascii="Times New Roman" w:hAnsi="Times New Roman" w:cs="Times New Roman"/>
                <w:sz w:val="24"/>
                <w:szCs w:val="24"/>
              </w:rPr>
            </w:pPr>
            <w:r>
              <w:rPr>
                <w:rFonts w:ascii="Times New Roman" w:hAnsi="Times New Roman" w:cs="Times New Roman"/>
                <w:sz w:val="24"/>
                <w:szCs w:val="24"/>
              </w:rPr>
              <w:t>React.js, Node.js, Express.js</w:t>
            </w:r>
          </w:p>
        </w:tc>
        <w:tc>
          <w:tcPr>
            <w:tcW w:w="2862" w:type="dxa"/>
          </w:tcPr>
          <w:p w14:paraId="49377FC7">
            <w:pPr>
              <w:spacing w:after="0" w:line="240" w:lineRule="auto"/>
              <w:rPr>
                <w:rFonts w:ascii="Times New Roman" w:hAnsi="Times New Roman" w:cs="Times New Roman"/>
                <w:sz w:val="24"/>
                <w:szCs w:val="24"/>
              </w:rPr>
            </w:pPr>
            <w:r>
              <w:rPr>
                <w:rFonts w:ascii="Times New Roman" w:hAnsi="Times New Roman" w:cs="Times New Roman"/>
                <w:sz w:val="24"/>
                <w:szCs w:val="24"/>
              </w:rPr>
              <w:t>JavaScript (ME_N_ Stack)</w:t>
            </w:r>
          </w:p>
        </w:tc>
      </w:tr>
      <w:tr w14:paraId="021048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6" w:hRule="atLeast"/>
          <w:jc w:val="center"/>
        </w:trPr>
        <w:tc>
          <w:tcPr>
            <w:tcW w:w="904" w:type="dxa"/>
          </w:tcPr>
          <w:p w14:paraId="05F736F3">
            <w:pPr>
              <w:spacing w:after="0" w:line="240" w:lineRule="auto"/>
              <w:rPr>
                <w:rFonts w:ascii="Times New Roman" w:hAnsi="Times New Roman" w:cs="Times New Roman"/>
                <w:sz w:val="24"/>
                <w:szCs w:val="24"/>
              </w:rPr>
            </w:pPr>
            <w:r>
              <w:rPr>
                <w:rFonts w:ascii="Times New Roman" w:hAnsi="Times New Roman" w:cs="Times New Roman"/>
                <w:sz w:val="24"/>
                <w:szCs w:val="24"/>
              </w:rPr>
              <w:t>2</w:t>
            </w:r>
          </w:p>
        </w:tc>
        <w:tc>
          <w:tcPr>
            <w:tcW w:w="3044" w:type="dxa"/>
          </w:tcPr>
          <w:p w14:paraId="7803B981">
            <w:pPr>
              <w:spacing w:after="0" w:line="240" w:lineRule="auto"/>
              <w:rPr>
                <w:rFonts w:ascii="Times New Roman" w:hAnsi="Times New Roman" w:cs="Times New Roman"/>
                <w:sz w:val="24"/>
                <w:szCs w:val="24"/>
              </w:rPr>
            </w:pPr>
            <w:r>
              <w:rPr>
                <w:rFonts w:ascii="Times New Roman" w:hAnsi="Times New Roman" w:cs="Times New Roman"/>
                <w:sz w:val="24"/>
                <w:szCs w:val="24"/>
              </w:rPr>
              <w:t>Security Implementations</w:t>
            </w:r>
          </w:p>
        </w:tc>
        <w:tc>
          <w:tcPr>
            <w:tcW w:w="3413" w:type="dxa"/>
          </w:tcPr>
          <w:p w14:paraId="41F070AA">
            <w:pPr>
              <w:spacing w:after="0" w:line="240" w:lineRule="auto"/>
              <w:rPr>
                <w:rFonts w:ascii="Times New Roman" w:hAnsi="Times New Roman" w:cs="Times New Roman"/>
                <w:sz w:val="24"/>
                <w:szCs w:val="24"/>
              </w:rPr>
            </w:pPr>
            <w:r>
              <w:rPr>
                <w:rFonts w:ascii="Times New Roman" w:hAnsi="Times New Roman" w:cs="Times New Roman"/>
                <w:sz w:val="24"/>
                <w:szCs w:val="24"/>
              </w:rPr>
              <w:t>SHA-256 hashing for passwords, JWT tokens, HTTPS, Role-based access control</w:t>
            </w:r>
          </w:p>
        </w:tc>
        <w:tc>
          <w:tcPr>
            <w:tcW w:w="2862" w:type="dxa"/>
          </w:tcPr>
          <w:p w14:paraId="401F0BB0">
            <w:pPr>
              <w:spacing w:after="0" w:line="240" w:lineRule="auto"/>
              <w:rPr>
                <w:rFonts w:ascii="Times New Roman" w:hAnsi="Times New Roman" w:cs="Times New Roman"/>
                <w:sz w:val="24"/>
                <w:szCs w:val="24"/>
              </w:rPr>
            </w:pPr>
            <w:r>
              <w:rPr>
                <w:rFonts w:ascii="Times New Roman" w:hAnsi="Times New Roman" w:cs="Times New Roman"/>
                <w:sz w:val="24"/>
                <w:szCs w:val="24"/>
              </w:rPr>
              <w:t>Bcrypt, JWT, HTTPS, Helmet.js</w:t>
            </w:r>
          </w:p>
        </w:tc>
      </w:tr>
      <w:tr w14:paraId="1775BF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3" w:hRule="atLeast"/>
          <w:jc w:val="center"/>
        </w:trPr>
        <w:tc>
          <w:tcPr>
            <w:tcW w:w="904" w:type="dxa"/>
          </w:tcPr>
          <w:p w14:paraId="45B20132">
            <w:pPr>
              <w:spacing w:after="0" w:line="240" w:lineRule="auto"/>
              <w:rPr>
                <w:rFonts w:ascii="Times New Roman" w:hAnsi="Times New Roman" w:cs="Times New Roman"/>
                <w:sz w:val="24"/>
                <w:szCs w:val="24"/>
              </w:rPr>
            </w:pPr>
            <w:r>
              <w:rPr>
                <w:rFonts w:ascii="Times New Roman" w:hAnsi="Times New Roman" w:cs="Times New Roman"/>
                <w:sz w:val="24"/>
                <w:szCs w:val="24"/>
              </w:rPr>
              <w:t>3</w:t>
            </w:r>
          </w:p>
        </w:tc>
        <w:tc>
          <w:tcPr>
            <w:tcW w:w="3044" w:type="dxa"/>
          </w:tcPr>
          <w:p w14:paraId="58E4AB7D">
            <w:pPr>
              <w:spacing w:after="0" w:line="240" w:lineRule="auto"/>
              <w:rPr>
                <w:rFonts w:ascii="Times New Roman" w:hAnsi="Times New Roman" w:cs="Times New Roman"/>
                <w:sz w:val="24"/>
                <w:szCs w:val="24"/>
              </w:rPr>
            </w:pPr>
            <w:r>
              <w:rPr>
                <w:rFonts w:ascii="Times New Roman" w:hAnsi="Times New Roman" w:cs="Times New Roman"/>
                <w:sz w:val="24"/>
                <w:szCs w:val="24"/>
              </w:rPr>
              <w:t>Scalable Architecture</w:t>
            </w:r>
          </w:p>
        </w:tc>
        <w:tc>
          <w:tcPr>
            <w:tcW w:w="3413" w:type="dxa"/>
          </w:tcPr>
          <w:p w14:paraId="5793C076">
            <w:pPr>
              <w:spacing w:after="0" w:line="240" w:lineRule="auto"/>
              <w:rPr>
                <w:rFonts w:ascii="Times New Roman" w:hAnsi="Times New Roman" w:cs="Times New Roman"/>
                <w:sz w:val="24"/>
                <w:szCs w:val="24"/>
              </w:rPr>
            </w:pPr>
            <w:r>
              <w:rPr>
                <w:rFonts w:ascii="Times New Roman" w:hAnsi="Times New Roman" w:cs="Times New Roman"/>
                <w:sz w:val="24"/>
                <w:szCs w:val="24"/>
              </w:rPr>
              <w:t>Supports horizontal scaling, containerized microservices</w:t>
            </w:r>
          </w:p>
        </w:tc>
        <w:tc>
          <w:tcPr>
            <w:tcW w:w="2862" w:type="dxa"/>
          </w:tcPr>
          <w:p w14:paraId="5A4B57D7">
            <w:pPr>
              <w:spacing w:after="0" w:line="240" w:lineRule="auto"/>
              <w:rPr>
                <w:rFonts w:ascii="Times New Roman" w:hAnsi="Times New Roman" w:cs="Times New Roman"/>
                <w:sz w:val="24"/>
                <w:szCs w:val="24"/>
              </w:rPr>
            </w:pPr>
            <w:r>
              <w:rPr>
                <w:rFonts w:ascii="Times New Roman" w:hAnsi="Times New Roman" w:cs="Times New Roman"/>
                <w:sz w:val="24"/>
                <w:szCs w:val="24"/>
              </w:rPr>
              <w:t>Docker, Kubernetes, 3-tier architecture</w:t>
            </w:r>
          </w:p>
        </w:tc>
      </w:tr>
      <w:tr w14:paraId="48ABB0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7" w:hRule="atLeast"/>
          <w:jc w:val="center"/>
        </w:trPr>
        <w:tc>
          <w:tcPr>
            <w:tcW w:w="904" w:type="dxa"/>
          </w:tcPr>
          <w:p w14:paraId="1B38D1E7">
            <w:pPr>
              <w:spacing w:after="0" w:line="240" w:lineRule="auto"/>
              <w:rPr>
                <w:rFonts w:ascii="Times New Roman" w:hAnsi="Times New Roman" w:cs="Times New Roman"/>
                <w:sz w:val="24"/>
                <w:szCs w:val="24"/>
              </w:rPr>
            </w:pPr>
            <w:r>
              <w:rPr>
                <w:rFonts w:ascii="Times New Roman" w:hAnsi="Times New Roman" w:cs="Times New Roman"/>
                <w:sz w:val="24"/>
                <w:szCs w:val="24"/>
              </w:rPr>
              <w:t>4</w:t>
            </w:r>
          </w:p>
        </w:tc>
        <w:tc>
          <w:tcPr>
            <w:tcW w:w="3044" w:type="dxa"/>
          </w:tcPr>
          <w:p w14:paraId="6DD95817">
            <w:pPr>
              <w:spacing w:after="0" w:line="240" w:lineRule="auto"/>
              <w:rPr>
                <w:rFonts w:ascii="Times New Roman" w:hAnsi="Times New Roman" w:cs="Times New Roman"/>
                <w:sz w:val="24"/>
                <w:szCs w:val="24"/>
              </w:rPr>
            </w:pPr>
            <w:r>
              <w:rPr>
                <w:rFonts w:ascii="Times New Roman" w:hAnsi="Times New Roman" w:cs="Times New Roman"/>
                <w:sz w:val="24"/>
                <w:szCs w:val="24"/>
              </w:rPr>
              <w:t>Availability</w:t>
            </w:r>
          </w:p>
        </w:tc>
        <w:tc>
          <w:tcPr>
            <w:tcW w:w="3413" w:type="dxa"/>
          </w:tcPr>
          <w:p w14:paraId="46156E01">
            <w:pPr>
              <w:spacing w:after="0" w:line="240" w:lineRule="auto"/>
              <w:rPr>
                <w:rFonts w:ascii="Times New Roman" w:hAnsi="Times New Roman" w:cs="Times New Roman"/>
                <w:sz w:val="24"/>
                <w:szCs w:val="24"/>
              </w:rPr>
            </w:pPr>
            <w:r>
              <w:rPr>
                <w:rFonts w:ascii="Times New Roman" w:hAnsi="Times New Roman" w:cs="Times New Roman"/>
                <w:sz w:val="24"/>
                <w:szCs w:val="24"/>
              </w:rPr>
              <w:t>Load balanced architecture, auto-scaling group</w:t>
            </w:r>
          </w:p>
        </w:tc>
        <w:tc>
          <w:tcPr>
            <w:tcW w:w="2862" w:type="dxa"/>
          </w:tcPr>
          <w:p w14:paraId="3F29FBBF">
            <w:pPr>
              <w:spacing w:after="0" w:line="240" w:lineRule="auto"/>
              <w:rPr>
                <w:rFonts w:ascii="Times New Roman" w:hAnsi="Times New Roman" w:cs="Times New Roman"/>
                <w:sz w:val="24"/>
                <w:szCs w:val="24"/>
              </w:rPr>
            </w:pPr>
            <w:r>
              <w:rPr>
                <w:rFonts w:ascii="Times New Roman" w:hAnsi="Times New Roman" w:cs="Times New Roman"/>
                <w:sz w:val="24"/>
                <w:szCs w:val="24"/>
              </w:rPr>
              <w:t>AWS ELB, Auto Scaling</w:t>
            </w:r>
          </w:p>
        </w:tc>
      </w:tr>
      <w:tr w14:paraId="3886B2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1" w:hRule="atLeast"/>
          <w:jc w:val="center"/>
        </w:trPr>
        <w:tc>
          <w:tcPr>
            <w:tcW w:w="904" w:type="dxa"/>
          </w:tcPr>
          <w:p w14:paraId="7DB1DB9C">
            <w:pPr>
              <w:spacing w:after="0" w:line="240" w:lineRule="auto"/>
              <w:rPr>
                <w:rFonts w:ascii="Times New Roman" w:hAnsi="Times New Roman" w:cs="Times New Roman"/>
                <w:sz w:val="24"/>
                <w:szCs w:val="24"/>
              </w:rPr>
            </w:pPr>
            <w:r>
              <w:rPr>
                <w:rFonts w:ascii="Times New Roman" w:hAnsi="Times New Roman" w:cs="Times New Roman"/>
                <w:sz w:val="24"/>
                <w:szCs w:val="24"/>
              </w:rPr>
              <w:t>5</w:t>
            </w:r>
          </w:p>
        </w:tc>
        <w:tc>
          <w:tcPr>
            <w:tcW w:w="3044" w:type="dxa"/>
          </w:tcPr>
          <w:p w14:paraId="2B42D99F">
            <w:pPr>
              <w:spacing w:after="0" w:line="240" w:lineRule="auto"/>
              <w:rPr>
                <w:rFonts w:ascii="Times New Roman" w:hAnsi="Times New Roman" w:cs="Times New Roman"/>
                <w:sz w:val="24"/>
                <w:szCs w:val="24"/>
              </w:rPr>
            </w:pPr>
            <w:r>
              <w:rPr>
                <w:rFonts w:ascii="Times New Roman" w:hAnsi="Times New Roman" w:cs="Times New Roman"/>
                <w:sz w:val="24"/>
                <w:szCs w:val="24"/>
              </w:rPr>
              <w:t>Performance</w:t>
            </w:r>
          </w:p>
        </w:tc>
        <w:tc>
          <w:tcPr>
            <w:tcW w:w="3413" w:type="dxa"/>
          </w:tcPr>
          <w:p w14:paraId="3EA37C9B">
            <w:pPr>
              <w:spacing w:after="0" w:line="240" w:lineRule="auto"/>
              <w:rPr>
                <w:rFonts w:ascii="Times New Roman" w:hAnsi="Times New Roman" w:cs="Times New Roman"/>
                <w:sz w:val="24"/>
                <w:szCs w:val="24"/>
              </w:rPr>
            </w:pPr>
            <w:r>
              <w:rPr>
                <w:rFonts w:ascii="Times New Roman" w:hAnsi="Times New Roman" w:cs="Times New Roman"/>
                <w:sz w:val="24"/>
                <w:szCs w:val="24"/>
              </w:rPr>
              <w:t>CDN for static assets, caching for repeated search queries</w:t>
            </w:r>
          </w:p>
        </w:tc>
        <w:tc>
          <w:tcPr>
            <w:tcW w:w="2862" w:type="dxa"/>
          </w:tcPr>
          <w:p w14:paraId="20F029F7">
            <w:pPr>
              <w:spacing w:after="0" w:line="240" w:lineRule="auto"/>
              <w:rPr>
                <w:rFonts w:ascii="Times New Roman" w:hAnsi="Times New Roman" w:cs="Times New Roman"/>
                <w:sz w:val="24"/>
                <w:szCs w:val="24"/>
              </w:rPr>
            </w:pPr>
            <w:r>
              <w:rPr>
                <w:rFonts w:ascii="Times New Roman" w:hAnsi="Times New Roman" w:cs="Times New Roman"/>
                <w:sz w:val="24"/>
                <w:szCs w:val="24"/>
              </w:rPr>
              <w:t>Cloudflare CDN, Redis for caching</w:t>
            </w:r>
          </w:p>
        </w:tc>
      </w:tr>
    </w:tbl>
    <w:p w14:paraId="0B5A96E9">
      <w:pPr>
        <w:rPr>
          <w:rFonts w:ascii="Times New Roman" w:hAnsi="Times New Roman" w:eastAsia="Arial" w:cs="Times New Roman"/>
          <w:b/>
          <w:sz w:val="24"/>
          <w:szCs w:val="24"/>
        </w:rPr>
      </w:pPr>
    </w:p>
    <w:p w14:paraId="2D5C0D10">
      <w:pPr>
        <w:rPr>
          <w:rFonts w:ascii="Times New Roman" w:hAnsi="Times New Roman" w:eastAsia="Arial" w:cs="Times New Roman"/>
          <w:b/>
          <w:sz w:val="24"/>
          <w:szCs w:val="24"/>
        </w:rPr>
      </w:pPr>
      <w:r>
        <w:rPr>
          <w:rFonts w:ascii="Times New Roman" w:hAnsi="Times New Roman" w:eastAsia="Arial" w:cs="Times New Roman"/>
          <w:b/>
          <w:sz w:val="24"/>
          <w:szCs w:val="24"/>
        </w:rPr>
        <w:t>References:</w:t>
      </w:r>
    </w:p>
    <w:p w14:paraId="3F6DDCEE">
      <w:pPr>
        <w:rPr>
          <w:rFonts w:ascii="Times New Roman" w:hAnsi="Times New Roman" w:eastAsia="Arial" w:cs="Times New Roman"/>
          <w:b/>
          <w:sz w:val="24"/>
          <w:szCs w:val="24"/>
        </w:rPr>
      </w:pPr>
      <w:r>
        <w:fldChar w:fldCharType="begin"/>
      </w:r>
      <w:r>
        <w:instrText xml:space="preserve"> HYPERLINK "https://c4model.com/" \h </w:instrText>
      </w:r>
      <w:r>
        <w:fldChar w:fldCharType="separate"/>
      </w:r>
      <w:r>
        <w:rPr>
          <w:rFonts w:ascii="Times New Roman" w:hAnsi="Times New Roman" w:eastAsia="Arial" w:cs="Times New Roman"/>
          <w:b/>
          <w:color w:val="0563C1"/>
          <w:sz w:val="24"/>
          <w:szCs w:val="24"/>
          <w:u w:val="single"/>
        </w:rPr>
        <w:t>https://c4model.com/</w:t>
      </w:r>
      <w:r>
        <w:rPr>
          <w:rFonts w:ascii="Times New Roman" w:hAnsi="Times New Roman" w:eastAsia="Arial" w:cs="Times New Roman"/>
          <w:b/>
          <w:color w:val="0563C1"/>
          <w:sz w:val="24"/>
          <w:szCs w:val="24"/>
          <w:u w:val="single"/>
        </w:rPr>
        <w:fldChar w:fldCharType="end"/>
      </w:r>
    </w:p>
    <w:p w14:paraId="74C16030">
      <w:pPr>
        <w:rPr>
          <w:rFonts w:ascii="Times New Roman" w:hAnsi="Times New Roman" w:eastAsia="Arial" w:cs="Times New Roman"/>
          <w:b/>
          <w:sz w:val="24"/>
          <w:szCs w:val="24"/>
        </w:rPr>
      </w:pPr>
      <w:r>
        <w:fldChar w:fldCharType="begin"/>
      </w:r>
      <w:r>
        <w:instrText xml:space="preserve"> HYPERLINK "https://developer.ibm.com/patterns/online-order-processing-system-during-pandemic/" \h </w:instrText>
      </w:r>
      <w:r>
        <w:fldChar w:fldCharType="separate"/>
      </w:r>
      <w:r>
        <w:rPr>
          <w:rFonts w:ascii="Times New Roman" w:hAnsi="Times New Roman" w:eastAsia="Arial" w:cs="Times New Roman"/>
          <w:b/>
          <w:color w:val="0563C1"/>
          <w:sz w:val="24"/>
          <w:szCs w:val="24"/>
          <w:u w:val="single"/>
        </w:rPr>
        <w:t>https://developer.ibm.com/patterns/online-order-processing-system-during-pandemic/</w:t>
      </w:r>
      <w:r>
        <w:rPr>
          <w:rFonts w:ascii="Times New Roman" w:hAnsi="Times New Roman" w:eastAsia="Arial" w:cs="Times New Roman"/>
          <w:b/>
          <w:color w:val="0563C1"/>
          <w:sz w:val="24"/>
          <w:szCs w:val="24"/>
          <w:u w:val="single"/>
        </w:rPr>
        <w:fldChar w:fldCharType="end"/>
      </w:r>
    </w:p>
    <w:p w14:paraId="39940773">
      <w:pPr>
        <w:rPr>
          <w:rFonts w:ascii="Times New Roman" w:hAnsi="Times New Roman" w:eastAsia="Arial" w:cs="Times New Roman"/>
          <w:b/>
          <w:sz w:val="24"/>
          <w:szCs w:val="24"/>
        </w:rPr>
      </w:pPr>
      <w:r>
        <w:fldChar w:fldCharType="begin"/>
      </w:r>
      <w:r>
        <w:instrText xml:space="preserve"> HYPERLINK "https://www.ibm.com/cloud/architecture" \h </w:instrText>
      </w:r>
      <w:r>
        <w:fldChar w:fldCharType="separate"/>
      </w:r>
      <w:r>
        <w:rPr>
          <w:rFonts w:ascii="Times New Roman" w:hAnsi="Times New Roman" w:eastAsia="Arial" w:cs="Times New Roman"/>
          <w:b/>
          <w:color w:val="0563C1"/>
          <w:sz w:val="24"/>
          <w:szCs w:val="24"/>
          <w:u w:val="single"/>
        </w:rPr>
        <w:t>https://www.ibm.com/cloud/architecture</w:t>
      </w:r>
      <w:r>
        <w:rPr>
          <w:rFonts w:ascii="Times New Roman" w:hAnsi="Times New Roman" w:eastAsia="Arial" w:cs="Times New Roman"/>
          <w:b/>
          <w:color w:val="0563C1"/>
          <w:sz w:val="24"/>
          <w:szCs w:val="24"/>
          <w:u w:val="single"/>
        </w:rPr>
        <w:fldChar w:fldCharType="end"/>
      </w:r>
    </w:p>
    <w:p w14:paraId="7EEEA3E9">
      <w:pPr>
        <w:rPr>
          <w:rFonts w:ascii="Times New Roman" w:hAnsi="Times New Roman" w:eastAsia="Arial" w:cs="Times New Roman"/>
          <w:b/>
          <w:sz w:val="24"/>
          <w:szCs w:val="24"/>
        </w:rPr>
      </w:pPr>
      <w:r>
        <w:fldChar w:fldCharType="begin"/>
      </w:r>
      <w:r>
        <w:instrText xml:space="preserve"> HYPERLINK "https://aws.amazon.com/architecture" \h </w:instrText>
      </w:r>
      <w:r>
        <w:fldChar w:fldCharType="separate"/>
      </w:r>
      <w:r>
        <w:rPr>
          <w:rFonts w:ascii="Times New Roman" w:hAnsi="Times New Roman" w:eastAsia="Arial" w:cs="Times New Roman"/>
          <w:b/>
          <w:color w:val="0563C1"/>
          <w:sz w:val="24"/>
          <w:szCs w:val="24"/>
          <w:u w:val="single"/>
        </w:rPr>
        <w:t>https://aws.amazon.com/architecture</w:t>
      </w:r>
      <w:r>
        <w:rPr>
          <w:rFonts w:ascii="Times New Roman" w:hAnsi="Times New Roman" w:eastAsia="Arial" w:cs="Times New Roman"/>
          <w:b/>
          <w:color w:val="0563C1"/>
          <w:sz w:val="24"/>
          <w:szCs w:val="24"/>
          <w:u w:val="single"/>
        </w:rPr>
        <w:fldChar w:fldCharType="end"/>
      </w:r>
    </w:p>
    <w:p w14:paraId="24131962">
      <w:pPr>
        <w:rPr>
          <w:rFonts w:ascii="Times New Roman" w:hAnsi="Times New Roman" w:eastAsia="Arial" w:cs="Times New Roman"/>
          <w:b/>
          <w:sz w:val="24"/>
          <w:szCs w:val="24"/>
        </w:rPr>
      </w:pPr>
      <w:r>
        <w:fldChar w:fldCharType="begin"/>
      </w:r>
      <w:r>
        <w:instrText xml:space="preserve"> HYPERLINK "https://medium.com/the-internal-startup/how-to-draw-useful-technical-architecture-diagrams-2d20c9fda90d" \h </w:instrText>
      </w:r>
      <w:r>
        <w:fldChar w:fldCharType="separate"/>
      </w:r>
      <w:r>
        <w:rPr>
          <w:rFonts w:ascii="Times New Roman" w:hAnsi="Times New Roman" w:eastAsia="Arial" w:cs="Times New Roman"/>
          <w:b/>
          <w:color w:val="0563C1"/>
          <w:sz w:val="24"/>
          <w:szCs w:val="24"/>
          <w:u w:val="single"/>
        </w:rPr>
        <w:t>https://medium.com/the-internal-startup/how-to-draw-useful-technical-architecture-diagrams-2d20c9fda90d</w:t>
      </w:r>
      <w:r>
        <w:rPr>
          <w:rFonts w:ascii="Times New Roman" w:hAnsi="Times New Roman" w:eastAsia="Arial" w:cs="Times New Roman"/>
          <w:b/>
          <w:color w:val="0563C1"/>
          <w:sz w:val="24"/>
          <w:szCs w:val="24"/>
          <w:u w:val="single"/>
        </w:rPr>
        <w:fldChar w:fldCharType="end"/>
      </w:r>
    </w:p>
    <w:p w14:paraId="0BC18245">
      <w:pPr>
        <w:rPr>
          <w:rFonts w:ascii="Times New Roman" w:hAnsi="Times New Roman" w:eastAsia="Arial" w:cs="Times New Roman"/>
          <w:b/>
          <w:sz w:val="24"/>
          <w:szCs w:val="24"/>
        </w:rPr>
      </w:pPr>
    </w:p>
    <w:p w14:paraId="47F2B96A">
      <w:pPr>
        <w:rPr>
          <w:rFonts w:ascii="Times New Roman" w:hAnsi="Times New Roman" w:eastAsia="Arial" w:cs="Times New Roman"/>
          <w:b/>
          <w:sz w:val="24"/>
          <w:szCs w:val="24"/>
        </w:rPr>
      </w:pPr>
    </w:p>
    <w:p w14:paraId="6E9520C5">
      <w:pPr>
        <w:rPr>
          <w:rFonts w:ascii="Times New Roman" w:hAnsi="Times New Roman" w:eastAsia="Arial" w:cs="Times New Roman"/>
          <w:b/>
          <w:sz w:val="24"/>
          <w:szCs w:val="24"/>
        </w:rPr>
      </w:pPr>
    </w:p>
    <w:p w14:paraId="13B4F80A">
      <w:pPr>
        <w:rPr>
          <w:rFonts w:ascii="Times New Roman" w:hAnsi="Times New Roman" w:eastAsia="Arial" w:cs="Times New Roman"/>
          <w:b/>
          <w:sz w:val="24"/>
          <w:szCs w:val="24"/>
        </w:rPr>
      </w:pPr>
    </w:p>
    <w:p w14:paraId="035AA030">
      <w:pPr>
        <w:pStyle w:val="2"/>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4. PROJECT DESIGN</w:t>
      </w:r>
    </w:p>
    <w:p w14:paraId="46C00B82">
      <w:pPr>
        <w:pStyle w:val="3"/>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4.1 Problem Solution Fit</w:t>
      </w:r>
    </w:p>
    <w:p w14:paraId="4FCBD4A0">
      <w:pP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Problem – Solution Fit Template:</w:t>
      </w:r>
    </w:p>
    <w:p w14:paraId="59A8EFA4">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40FE4789">
      <w:pP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Purpose:</w:t>
      </w:r>
    </w:p>
    <w:p w14:paraId="760B2E41">
      <w:pPr>
        <w:numPr>
          <w:ilvl w:val="0"/>
          <w:numId w:val="30"/>
        </w:numPr>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Solve complex problems in a way that fits the state of your customers.</w:t>
      </w:r>
    </w:p>
    <w:p w14:paraId="25FA6B80">
      <w:pPr>
        <w:numPr>
          <w:ilvl w:val="0"/>
          <w:numId w:val="30"/>
        </w:numPr>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Succeed faster and increase your solution adoption by tapping into existing mediums and channels of behavior.</w:t>
      </w:r>
    </w:p>
    <w:p w14:paraId="12FAD8F5">
      <w:pPr>
        <w:numPr>
          <w:ilvl w:val="0"/>
          <w:numId w:val="30"/>
        </w:numPr>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Sharpen your communication and marketing strategy with the right triggers and messaging.</w:t>
      </w:r>
    </w:p>
    <w:p w14:paraId="3C61DF1C">
      <w:pPr>
        <w:numPr>
          <w:ilvl w:val="0"/>
          <w:numId w:val="30"/>
        </w:numPr>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Increase touch-points with your company by finding the right problem-behavior fit and building trust by solving frequent annoyances, or urgent or costly problems.</w:t>
      </w:r>
    </w:p>
    <w:p w14:paraId="11B9002E">
      <w:pPr>
        <w:numPr>
          <w:ilvl w:val="0"/>
          <w:numId w:val="30"/>
        </w:numPr>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Understand the existing situation in order to improve it for your target group.</w:t>
      </w:r>
    </w:p>
    <w:p w14:paraId="0148915F">
      <w:pPr>
        <w:rPr>
          <w:rFonts w:ascii="Times New Roman" w:hAnsi="Times New Roman" w:cs="Times New Roman"/>
          <w:b/>
          <w:color w:val="000000" w:themeColor="text1"/>
          <w:sz w:val="24"/>
          <w:szCs w:val="24"/>
          <w14:textFill>
            <w14:solidFill>
              <w14:schemeClr w14:val="tx1"/>
            </w14:solidFill>
          </w14:textFill>
        </w:rPr>
      </w:pPr>
    </w:p>
    <w:p w14:paraId="57FDA6E0">
      <w:pP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Template:</w:t>
      </w:r>
    </w:p>
    <w:p w14:paraId="16ED3D8E">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drawing>
          <wp:inline distT="0" distB="0" distL="0" distR="0">
            <wp:extent cx="5247640" cy="3467100"/>
            <wp:effectExtent l="0" t="0" r="0" b="0"/>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67763" cy="3480138"/>
                    </a:xfrm>
                    <a:prstGeom prst="rect">
                      <a:avLst/>
                    </a:prstGeom>
                    <a:noFill/>
                    <a:ln>
                      <a:noFill/>
                    </a:ln>
                  </pic:spPr>
                </pic:pic>
              </a:graphicData>
            </a:graphic>
          </wp:inline>
        </w:drawing>
      </w:r>
    </w:p>
    <w:tbl>
      <w:tblPr>
        <w:tblStyle w:val="12"/>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4"/>
        <w:gridCol w:w="6556"/>
      </w:tblGrid>
      <w:tr w14:paraId="50BC85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265F1B86">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Section</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29AF9A3B">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Details (Based on HOUSE HUNT project)</w:t>
            </w:r>
          </w:p>
        </w:tc>
      </w:tr>
      <w:tr w14:paraId="17424C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6B69B8CC">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1. Customer Segment(s) (CS)</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51E347B2">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Working professionals looking for rental homes</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College students</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Landlords wanting to list properties</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Families shifting to new cities</w:t>
            </w:r>
          </w:p>
        </w:tc>
      </w:tr>
      <w:tr w14:paraId="79CBED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657FDC12">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2. Jobs-To-Be-Done / Problems (J&amp;P)</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752A7B5F">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Difficulty in finding verified rental houses quickly</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Lack of trust in listings</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No easy way to communicate with landlords</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Inadequate filters to search desired homes</w:t>
            </w:r>
          </w:p>
        </w:tc>
      </w:tr>
      <w:tr w14:paraId="18C0F7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1F6C39D0">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3. Triggers (TR)</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15F2A56D">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Urgent job relocation</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Semester beginning for students</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Eviction or lease expiry</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Seeing a friend use a house rental app</w:t>
            </w:r>
          </w:p>
        </w:tc>
      </w:tr>
      <w:tr w14:paraId="1CF25E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3DDC215C">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4. Emotions: Before / After (EM)</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40F89ED6">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xml:space="preserve">- </w:t>
            </w:r>
            <w:r>
              <w:rPr>
                <w:rFonts w:ascii="Times New Roman" w:hAnsi="Times New Roman" w:eastAsia="Times New Roman" w:cs="Times New Roman"/>
                <w:b/>
                <w:bCs/>
                <w:color w:val="000000" w:themeColor="text1"/>
                <w:sz w:val="24"/>
                <w:szCs w:val="24"/>
                <w14:textFill>
                  <w14:solidFill>
                    <w14:schemeClr w14:val="tx1"/>
                  </w14:solidFill>
                </w14:textFill>
              </w:rPr>
              <w:t>Before:</w:t>
            </w:r>
            <w:r>
              <w:rPr>
                <w:rFonts w:ascii="Times New Roman" w:hAnsi="Times New Roman" w:eastAsia="Times New Roman" w:cs="Times New Roman"/>
                <w:color w:val="000000" w:themeColor="text1"/>
                <w:sz w:val="24"/>
                <w:szCs w:val="24"/>
                <w14:textFill>
                  <w14:solidFill>
                    <w14:schemeClr w14:val="tx1"/>
                  </w14:solidFill>
                </w14:textFill>
              </w:rPr>
              <w:t xml:space="preserve"> Stressed, unsure, fearful of scams, frustrated with house hunting</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xml:space="preserve">- </w:t>
            </w:r>
            <w:r>
              <w:rPr>
                <w:rFonts w:ascii="Times New Roman" w:hAnsi="Times New Roman" w:eastAsia="Times New Roman" w:cs="Times New Roman"/>
                <w:b/>
                <w:bCs/>
                <w:color w:val="000000" w:themeColor="text1"/>
                <w:sz w:val="24"/>
                <w:szCs w:val="24"/>
                <w14:textFill>
                  <w14:solidFill>
                    <w14:schemeClr w14:val="tx1"/>
                  </w14:solidFill>
                </w14:textFill>
              </w:rPr>
              <w:t>After:</w:t>
            </w:r>
            <w:r>
              <w:rPr>
                <w:rFonts w:ascii="Times New Roman" w:hAnsi="Times New Roman" w:eastAsia="Times New Roman" w:cs="Times New Roman"/>
                <w:color w:val="000000" w:themeColor="text1"/>
                <w:sz w:val="24"/>
                <w:szCs w:val="24"/>
                <w14:textFill>
                  <w14:solidFill>
                    <w14:schemeClr w14:val="tx1"/>
                  </w14:solidFill>
                </w14:textFill>
              </w:rPr>
              <w:t xml:space="preserve"> Confident, informed, secure, in control</w:t>
            </w:r>
          </w:p>
        </w:tc>
      </w:tr>
      <w:tr w14:paraId="27BA1E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191EFC8F">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5. Available Solutions (AS)</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54CBC10E">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Facebook housing groups, WhatsApp groups, OLX, 99acres, Housing.com</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Brokers/agents (offline)</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Pros: Wide reach</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Cons: Unverified, not real-time, commission-based</w:t>
            </w:r>
          </w:p>
        </w:tc>
      </w:tr>
      <w:tr w14:paraId="32202A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2A2C8FD0">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6. Customer Constraints (CC)</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0A95DBDC">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No time for physical house hunting</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Limited tech skills (for some)</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Poor internet in remote areas</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Budget constraints</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Device availability</w:t>
            </w:r>
          </w:p>
        </w:tc>
      </w:tr>
      <w:tr w14:paraId="26B504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17060868">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7. Behaviour (BE)</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5D7D305B">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Searching listings on social media</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Asking friends and family</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Visiting areas physically</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Posting in online groups</w:t>
            </w:r>
          </w:p>
        </w:tc>
      </w:tr>
      <w:tr w14:paraId="7C10FB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096EFD03">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8. Channels of Behaviour (CH)</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01ECFF76">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8.1 Online</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Social media (Facebook groups)</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Property portals</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University/office forums</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b/>
                <w:bCs/>
                <w:color w:val="000000" w:themeColor="text1"/>
                <w:sz w:val="24"/>
                <w:szCs w:val="24"/>
                <w14:textFill>
                  <w14:solidFill>
                    <w14:schemeClr w14:val="tx1"/>
                  </w14:solidFill>
                </w14:textFill>
              </w:rPr>
              <w:t>8.2 Offline</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Agents</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Word of mouth</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Local newspapers</w:t>
            </w:r>
          </w:p>
        </w:tc>
      </w:tr>
      <w:tr w14:paraId="5921D2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327FE43B">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9. Problem Root Cause (RC)</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6F638CEA">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Unorganized rental ecosystem</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Lack of centralized trusted rental platform</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Information not verified or outdated</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No bridge between landlords and tenants</w:t>
            </w:r>
          </w:p>
        </w:tc>
      </w:tr>
      <w:tr w14:paraId="1B0916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01A50FB0">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10. Your Solution (SL)</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34577AA7">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HOUSE HUNT: A MERN stack-based web app that enables verified property listings, secure registration, direct communication, filters, and real-time status updates</w:t>
            </w:r>
          </w:p>
        </w:tc>
      </w:tr>
    </w:tbl>
    <w:p w14:paraId="46B072C5">
      <w:pPr>
        <w:rPr>
          <w:rFonts w:ascii="Times New Roman" w:hAnsi="Times New Roman" w:eastAsia="Calibri" w:cs="Times New Roman"/>
          <w:color w:val="000000" w:themeColor="text1"/>
          <w:sz w:val="24"/>
          <w:szCs w:val="24"/>
          <w:lang w:eastAsia="en-IN"/>
          <w14:textFill>
            <w14:solidFill>
              <w14:schemeClr w14:val="tx1"/>
            </w14:solidFill>
          </w14:textFill>
        </w:rPr>
      </w:pPr>
    </w:p>
    <w:p w14:paraId="7A2FB7FB">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References:</w:t>
      </w:r>
    </w:p>
    <w:p w14:paraId="13B21A90">
      <w:pPr>
        <w:numPr>
          <w:ilvl w:val="0"/>
          <w:numId w:val="31"/>
        </w:numPr>
        <w:spacing w:after="0" w:line="256" w:lineRule="auto"/>
        <w:rPr>
          <w:rFonts w:ascii="Times New Roman" w:hAnsi="Times New Roman" w:cs="Times New Roman"/>
          <w:color w:val="000000" w:themeColor="text1"/>
          <w:sz w:val="24"/>
          <w:szCs w:val="24"/>
          <w14:textFill>
            <w14:solidFill>
              <w14:schemeClr w14:val="tx1"/>
            </w14:solidFill>
          </w14:textFill>
        </w:rPr>
      </w:pPr>
      <w:r>
        <w:fldChar w:fldCharType="begin"/>
      </w:r>
      <w:r>
        <w:instrText xml:space="preserve"> HYPERLINK "https://www.ideahackers.network/problem-solution-fit-canvas/" </w:instrText>
      </w:r>
      <w:r>
        <w:fldChar w:fldCharType="separate"/>
      </w:r>
      <w:r>
        <w:rPr>
          <w:rStyle w:val="20"/>
          <w:rFonts w:ascii="Times New Roman" w:hAnsi="Times New Roman" w:cs="Times New Roman"/>
          <w:color w:val="000000" w:themeColor="text1"/>
          <w:sz w:val="24"/>
          <w:szCs w:val="24"/>
          <w14:textFill>
            <w14:solidFill>
              <w14:schemeClr w14:val="tx1"/>
            </w14:solidFill>
          </w14:textFill>
        </w:rPr>
        <w:t>https://www.ideahackers</w:t>
      </w:r>
      <w:r>
        <w:rPr>
          <w:rStyle w:val="20"/>
          <w:rFonts w:ascii="Times New Roman" w:hAnsi="Times New Roman" w:cs="Times New Roman"/>
          <w:color w:val="000000" w:themeColor="text1"/>
          <w:sz w:val="24"/>
          <w:szCs w:val="24"/>
          <w14:textFill>
            <w14:solidFill>
              <w14:schemeClr w14:val="tx1"/>
            </w14:solidFill>
          </w14:textFill>
        </w:rPr>
        <w:fldChar w:fldCharType="end"/>
      </w:r>
      <w:sdt>
        <w:sdtPr>
          <w:rPr>
            <w:rFonts w:ascii="Cambria Math" w:hAnsi="Cambria Math" w:cs="Times New Roman"/>
            <w:color w:val="000000" w:themeColor="text1"/>
            <w:sz w:val="24"/>
            <w:szCs w:val="24"/>
            <w:u w:val="single"/>
            <w14:textFill>
              <w14:solidFill>
                <w14:schemeClr w14:val="tx1"/>
              </w14:solidFill>
            </w14:textFill>
          </w:rPr>
          <w:id w:val="51976810"/>
          <w:placeholder>
            <w:docPart w:val="82F39FE6C7C44877B69D9A289194404F"/>
          </w:placeholder>
          <w:temporary/>
          <w:showingPlcHdr/>
          <w:equation/>
        </w:sdtPr>
        <w:sdtEndPr>
          <w:rPr>
            <w:rFonts w:ascii="Cambria Math" w:hAnsi="Cambria Math" w:cs="Times New Roman"/>
            <w:color w:val="000000" w:themeColor="text1"/>
            <w:sz w:val="24"/>
            <w:szCs w:val="24"/>
            <w:u w:val="single"/>
            <w14:textFill>
              <w14:solidFill>
                <w14:schemeClr w14:val="tx1"/>
              </w14:solidFill>
            </w14:textFill>
          </w:rPr>
        </w:sdtEndPr>
        <w:sdtContent>
          <m:oMath>
            <m:r>
              <m:rPr>
                <m:sty m:val="p"/>
              </m:rPr>
              <w:rPr>
                <w:rStyle w:val="166"/>
                <w:rFonts w:ascii="Cambria Math" w:hAnsi="Cambria Math" w:cs="Times New Roman"/>
                <w:color w:val="000000" w:themeColor="text1"/>
                <w:sz w:val="24"/>
                <w:szCs w:val="24"/>
                <w14:textFill>
                  <w14:solidFill>
                    <w14:schemeClr w14:val="tx1"/>
                  </w14:solidFill>
                </w14:textFill>
              </w:rPr>
              <m:t>Type equation here.</m:t>
            </m:r>
          </m:oMath>
        </w:sdtContent>
      </w:sdt>
      <w:r>
        <w:rPr>
          <w:rFonts w:ascii="Times New Roman" w:hAnsi="Times New Roman" w:cs="Times New Roman"/>
          <w:color w:val="000000" w:themeColor="text1"/>
          <w:sz w:val="24"/>
          <w:szCs w:val="24"/>
          <w:u w:val="single"/>
          <w14:textFill>
            <w14:solidFill>
              <w14:schemeClr w14:val="tx1"/>
            </w14:solidFill>
          </w14:textFill>
        </w:rPr>
        <w:t>.network/problem-solution-fit-canvas/</w:t>
      </w:r>
    </w:p>
    <w:p w14:paraId="741F4C8B">
      <w:pPr>
        <w:pStyle w:val="3"/>
        <w:rPr>
          <w:rFonts w:ascii="Times New Roman" w:hAnsi="Times New Roman" w:cs="Times New Roman"/>
          <w:color w:val="000000" w:themeColor="text1"/>
          <w:sz w:val="24"/>
          <w:szCs w:val="24"/>
          <w14:textFill>
            <w14:solidFill>
              <w14:schemeClr w14:val="tx1"/>
            </w14:solidFill>
          </w14:textFill>
        </w:rPr>
      </w:pPr>
      <w:r>
        <w:fldChar w:fldCharType="begin"/>
      </w:r>
      <w:r>
        <w:instrText xml:space="preserve"> HYPERLINK "https://medium.com/@epicantus/problem-solution-fit-canvas-aa3dd59cb4fe" </w:instrText>
      </w:r>
      <w:r>
        <w:fldChar w:fldCharType="separate"/>
      </w:r>
      <w:r>
        <w:rPr>
          <w:rStyle w:val="20"/>
          <w:rFonts w:ascii="Times New Roman" w:hAnsi="Times New Roman" w:cs="Times New Roman"/>
          <w:color w:val="000000" w:themeColor="text1"/>
          <w:sz w:val="24"/>
          <w:szCs w:val="24"/>
          <w14:textFill>
            <w14:solidFill>
              <w14:schemeClr w14:val="tx1"/>
            </w14:solidFill>
          </w14:textFill>
        </w:rPr>
        <w:t>https://medium.com/@epicantus/problem-solution-fit-canvas-aa3dd59cb4fe</w:t>
      </w:r>
      <w:r>
        <w:rPr>
          <w:rStyle w:val="20"/>
          <w:rFonts w:ascii="Times New Roman" w:hAnsi="Times New Roman" w:cs="Times New Roman"/>
          <w:color w:val="000000" w:themeColor="text1"/>
          <w:sz w:val="24"/>
          <w:szCs w:val="24"/>
          <w14:textFill>
            <w14:solidFill>
              <w14:schemeClr w14:val="tx1"/>
            </w14:solidFill>
          </w14:textFill>
        </w:rPr>
        <w:fldChar w:fldCharType="end"/>
      </w:r>
    </w:p>
    <w:p w14:paraId="1AE80E74">
      <w:pPr>
        <w:pStyle w:val="3"/>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4.2 Proposed Solution</w:t>
      </w:r>
    </w:p>
    <w:p w14:paraId="511519EE">
      <w:pP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Proposed Solution : House Hunt</w:t>
      </w:r>
    </w:p>
    <w:tbl>
      <w:tblPr>
        <w:tblStyle w:val="12"/>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2"/>
        <w:gridCol w:w="1755"/>
        <w:gridCol w:w="6353"/>
      </w:tblGrid>
      <w:tr w14:paraId="5E4BBB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3190AE6E">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S.No.</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16808C2D">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Parameter</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5C8E687F">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Description</w:t>
            </w:r>
          </w:p>
        </w:tc>
      </w:tr>
      <w:tr w14:paraId="34E000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1A5CAF9F">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1.</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70CA20E7">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Problem Statement</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155D3C53">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Finding affordable rental houses, verifying property details, and securely connecting landlords with tenants is often time-consuming, unreliable, and unorganized.</w:t>
            </w:r>
          </w:p>
        </w:tc>
      </w:tr>
      <w:tr w14:paraId="7369CD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107128B6">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2.</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60338F3A">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Idea / Solution Description</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350A9E5B">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HOUSE HUNT is a MERN-based web application that simplifies house renting by offering verified listings, tenant-landlord chat, filter-based search, and user-friendly registration and login systems. It integrates secure authentication and real-time notifications to improve user experience.</w:t>
            </w:r>
          </w:p>
        </w:tc>
      </w:tr>
      <w:tr w14:paraId="3B6B9F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3CF68879">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3.</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58DE6119">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Novelty / Uniqueness</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663FDF6F">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Unlike traditional listing platforms, HOUSE HUNT incorporates real-time availability status, admin verification of listings, in-app messaging, and smart filters for precise house searching.</w:t>
            </w:r>
          </w:p>
        </w:tc>
      </w:tr>
      <w:tr w14:paraId="24B181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2AE54749">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4.</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38EC92F6">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Social Impact / Customer Satisfaction</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66CEC03B">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The platform ensures safety, transparency, and convenience for both landlords and tenants. It reduces fraud, saves time, and increases trust—especially beneficial for students and working professionals relocating to new cities.</w:t>
            </w:r>
          </w:p>
        </w:tc>
      </w:tr>
      <w:tr w14:paraId="7A7C59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48C5FFE9">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5.</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6EF756FF">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Business Model (Revenue Model)</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21D16E2C">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Revenue can be generated through featured property listings, subscription plans for premium users, advertisements, and partnerships with moving services and real estate agents.</w:t>
            </w:r>
          </w:p>
        </w:tc>
      </w:tr>
      <w:tr w14:paraId="3D7643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0F7FF428">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6.</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3AC66DAF">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Scalability of the Solution</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696AB387">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The solution is highly scalable due to its modular MERN architecture. It can be extended to support mobile platforms, multiple cities, commercial rentals, and third-party integrations.</w:t>
            </w:r>
          </w:p>
        </w:tc>
      </w:tr>
    </w:tbl>
    <w:p w14:paraId="6E9C8035">
      <w:pPr>
        <w:pStyle w:val="3"/>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4.3 Solution Architecture</w:t>
      </w:r>
    </w:p>
    <w:p w14:paraId="557839FA">
      <w:pPr>
        <w:rPr>
          <w:rFonts w:ascii="Times New Roman" w:hAnsi="Times New Roman" w:eastAsia="Arial" w:cs="Times New Roman"/>
          <w:b/>
          <w:color w:val="000000" w:themeColor="text1"/>
          <w:sz w:val="24"/>
          <w:szCs w:val="24"/>
          <w14:textFill>
            <w14:solidFill>
              <w14:schemeClr w14:val="tx1"/>
            </w14:solidFill>
          </w14:textFill>
        </w:rPr>
      </w:pPr>
      <w:r>
        <w:rPr>
          <w:rFonts w:ascii="Times New Roman" w:hAnsi="Times New Roman" w:eastAsia="Arial" w:cs="Times New Roman"/>
          <w:b/>
          <w:color w:val="000000" w:themeColor="text1"/>
          <w:sz w:val="24"/>
          <w:szCs w:val="24"/>
          <w14:textFill>
            <w14:solidFill>
              <w14:schemeClr w14:val="tx1"/>
            </w14:solidFill>
          </w14:textFill>
        </w:rPr>
        <w:t>Solution Architecture:</w:t>
      </w:r>
    </w:p>
    <w:p w14:paraId="00551E2A">
      <w:pPr>
        <w:pStyle w:val="4"/>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b w:val="0"/>
          <w:bCs/>
          <w:color w:val="000000" w:themeColor="text1"/>
          <w:sz w:val="24"/>
          <w:szCs w:val="24"/>
          <w14:textFill>
            <w14:solidFill>
              <w14:schemeClr w14:val="tx1"/>
            </w14:solidFill>
          </w14:textFill>
        </w:rPr>
        <w:t>Solution Architecture Overview</w:t>
      </w:r>
    </w:p>
    <w:p w14:paraId="5C72EBC7">
      <w:pPr>
        <w:spacing w:before="100" w:beforeAutospacing="1" w:after="100" w:afterAutospacing="1"/>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Solution Architecture</w:t>
      </w:r>
      <w:r>
        <w:rPr>
          <w:rFonts w:ascii="Times New Roman" w:hAnsi="Times New Roman" w:cs="Times New Roman"/>
          <w:color w:val="000000" w:themeColor="text1"/>
          <w:sz w:val="24"/>
          <w:szCs w:val="24"/>
          <w14:textFill>
            <w14:solidFill>
              <w14:schemeClr w14:val="tx1"/>
            </w14:solidFill>
          </w14:textFill>
        </w:rPr>
        <w:t xml:space="preserve"> is a strategic process that ensures your technology choices align effectively with business needs. For the </w:t>
      </w:r>
      <w:r>
        <w:rPr>
          <w:rStyle w:val="17"/>
          <w:rFonts w:ascii="Times New Roman" w:hAnsi="Times New Roman" w:cs="Times New Roman"/>
          <w:i w:val="0"/>
          <w:iCs w:val="0"/>
          <w:color w:val="000000" w:themeColor="text1"/>
          <w:sz w:val="24"/>
          <w:szCs w:val="24"/>
          <w14:textFill>
            <w14:solidFill>
              <w14:schemeClr w14:val="tx1"/>
            </w14:solidFill>
          </w14:textFill>
        </w:rPr>
        <w:t>HOUSE HUNT</w:t>
      </w:r>
      <w:r>
        <w:rPr>
          <w:rFonts w:ascii="Times New Roman" w:hAnsi="Times New Roman" w:cs="Times New Roman"/>
          <w:color w:val="000000" w:themeColor="text1"/>
          <w:sz w:val="24"/>
          <w:szCs w:val="24"/>
          <w14:textFill>
            <w14:solidFill>
              <w14:schemeClr w14:val="tx1"/>
            </w14:solidFill>
          </w14:textFill>
        </w:rPr>
        <w:t xml:space="preserve"> project, this approach helps deliver a scalable, secure, and user-friendly rental management system.</w:t>
      </w:r>
    </w:p>
    <w:p w14:paraId="3FCC05D0">
      <w:pPr>
        <w:pStyle w:val="5"/>
        <w:rPr>
          <w:rFonts w:ascii="Times New Roman" w:hAnsi="Times New Roman" w:cs="Times New Roman"/>
          <w:i w:val="0"/>
          <w:iCs w:val="0"/>
          <w:color w:val="000000" w:themeColor="text1"/>
          <w:sz w:val="24"/>
          <w:szCs w:val="24"/>
          <w14:textFill>
            <w14:solidFill>
              <w14:schemeClr w14:val="tx1"/>
            </w14:solidFill>
          </w14:textFill>
        </w:rPr>
      </w:pPr>
      <w:r>
        <w:rPr>
          <w:rStyle w:val="35"/>
          <w:rFonts w:ascii="Times New Roman" w:hAnsi="Times New Roman" w:cs="Times New Roman"/>
          <w:b w:val="0"/>
          <w:bCs/>
          <w:i w:val="0"/>
          <w:iCs w:val="0"/>
          <w:color w:val="000000" w:themeColor="text1"/>
          <w:sz w:val="24"/>
          <w:szCs w:val="24"/>
          <w14:textFill>
            <w14:solidFill>
              <w14:schemeClr w14:val="tx1"/>
            </w14:solidFill>
          </w14:textFill>
        </w:rPr>
        <w:t>Purpose of Solution Architecture in HOUSE HUNT</w:t>
      </w:r>
    </w:p>
    <w:p w14:paraId="1107E098">
      <w:pPr>
        <w:numPr>
          <w:ilvl w:val="0"/>
          <w:numId w:val="32"/>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Identify Best Tech Solution:</w:t>
      </w:r>
      <w:r>
        <w:rPr>
          <w:rFonts w:ascii="Times New Roman" w:hAnsi="Times New Roman" w:cs="Times New Roman"/>
          <w:color w:val="000000" w:themeColor="text1"/>
          <w:sz w:val="24"/>
          <w:szCs w:val="24"/>
          <w14:textFill>
            <w14:solidFill>
              <w14:schemeClr w14:val="tx1"/>
            </w14:solidFill>
          </w14:textFill>
        </w:rPr>
        <w:t xml:space="preserve"> Leverage the MERN stack (MongoDB, Express.js, React.js, Node.js) to build a responsive, real-time web application tailored to house rentals.</w:t>
      </w:r>
    </w:p>
    <w:p w14:paraId="763FED80">
      <w:pPr>
        <w:numPr>
          <w:ilvl w:val="0"/>
          <w:numId w:val="32"/>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Communicate with Stakeholders:</w:t>
      </w:r>
      <w:r>
        <w:rPr>
          <w:rFonts w:ascii="Times New Roman" w:hAnsi="Times New Roman" w:cs="Times New Roman"/>
          <w:color w:val="000000" w:themeColor="text1"/>
          <w:sz w:val="24"/>
          <w:szCs w:val="24"/>
          <w14:textFill>
            <w14:solidFill>
              <w14:schemeClr w14:val="tx1"/>
            </w14:solidFill>
          </w14:textFill>
        </w:rPr>
        <w:t xml:space="preserve"> Visualize and communicate how users interact with the system, what data is processed, and how the backend supports these operations.</w:t>
      </w:r>
    </w:p>
    <w:p w14:paraId="0D872FE1">
      <w:pPr>
        <w:numPr>
          <w:ilvl w:val="0"/>
          <w:numId w:val="32"/>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Define Features &amp; Phases:</w:t>
      </w:r>
      <w:r>
        <w:rPr>
          <w:rFonts w:ascii="Times New Roman" w:hAnsi="Times New Roman" w:cs="Times New Roman"/>
          <w:color w:val="000000" w:themeColor="text1"/>
          <w:sz w:val="24"/>
          <w:szCs w:val="24"/>
          <w14:textFill>
            <w14:solidFill>
              <w14:schemeClr w14:val="tx1"/>
            </w14:solidFill>
          </w14:textFill>
        </w:rPr>
        <w:t xml:space="preserve"> Clearly structure the development timeline through sprints—starting from registration, login, and listing to admin panel and search filters.</w:t>
      </w:r>
    </w:p>
    <w:p w14:paraId="16447F44">
      <w:pPr>
        <w:numPr>
          <w:ilvl w:val="0"/>
          <w:numId w:val="32"/>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Deliver Specifications:</w:t>
      </w:r>
      <w:r>
        <w:rPr>
          <w:rFonts w:ascii="Times New Roman" w:hAnsi="Times New Roman" w:cs="Times New Roman"/>
          <w:color w:val="000000" w:themeColor="text1"/>
          <w:sz w:val="24"/>
          <w:szCs w:val="24"/>
          <w14:textFill>
            <w14:solidFill>
              <w14:schemeClr w14:val="tx1"/>
            </w14:solidFill>
          </w14:textFill>
        </w:rPr>
        <w:t xml:space="preserve"> Provide technical documentation including APIs, data models, authentication mechanisms, and UI/UX workflows.</w:t>
      </w:r>
    </w:p>
    <w:p w14:paraId="5CD313D7">
      <w:pPr>
        <w:pStyle w:val="4"/>
        <w:rPr>
          <w:rStyle w:val="35"/>
          <w:rFonts w:ascii="Times New Roman" w:hAnsi="Times New Roman" w:cs="Times New Roman"/>
          <w:b w:val="0"/>
          <w:bCs/>
          <w:color w:val="000000" w:themeColor="text1"/>
          <w:sz w:val="24"/>
          <w:szCs w:val="24"/>
          <w14:textFill>
            <w14:solidFill>
              <w14:schemeClr w14:val="tx1"/>
            </w14:solidFill>
          </w14:textFill>
        </w:rPr>
      </w:pPr>
      <w:r>
        <w:rPr>
          <w:rStyle w:val="35"/>
          <w:rFonts w:ascii="Times New Roman" w:hAnsi="Times New Roman" w:cs="Times New Roman"/>
          <w:b w:val="0"/>
          <w:bCs/>
          <w:color w:val="000000" w:themeColor="text1"/>
          <w:sz w:val="24"/>
          <w:szCs w:val="24"/>
          <w14:textFill>
            <w14:solidFill>
              <w14:schemeClr w14:val="tx1"/>
            </w14:solidFill>
          </w14:textFill>
        </w:rPr>
        <w:t>Key Components of the Solution Architecture</w:t>
      </w:r>
    </w:p>
    <w:p w14:paraId="5A370422">
      <w:pPr>
        <w:rPr>
          <w:rFonts w:ascii="Times New Roman" w:hAnsi="Times New Roman" w:cs="Times New Roman"/>
          <w:color w:val="000000" w:themeColor="text1"/>
          <w:sz w:val="24"/>
          <w:szCs w:val="24"/>
          <w14:textFill>
            <w14:solidFill>
              <w14:schemeClr w14:val="tx1"/>
            </w14:solidFill>
          </w14:textFill>
        </w:rPr>
      </w:pPr>
    </w:p>
    <w:tbl>
      <w:tblPr>
        <w:tblStyle w:val="12"/>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2621"/>
        <w:gridCol w:w="6129"/>
      </w:tblGrid>
      <w:tr w14:paraId="443341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blCellSpacing w:w="15" w:type="dxa"/>
        </w:trPr>
        <w:tc>
          <w:tcPr>
            <w:tcW w:w="0" w:type="auto"/>
            <w:vAlign w:val="center"/>
          </w:tcPr>
          <w:p w14:paraId="28AD0B87">
            <w:pPr>
              <w:jc w:val="cente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Component</w:t>
            </w:r>
          </w:p>
        </w:tc>
        <w:tc>
          <w:tcPr>
            <w:tcW w:w="0" w:type="auto"/>
            <w:vAlign w:val="center"/>
          </w:tcPr>
          <w:p w14:paraId="11A00D84">
            <w:pPr>
              <w:jc w:val="cente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Description</w:t>
            </w:r>
          </w:p>
        </w:tc>
      </w:tr>
      <w:tr w14:paraId="55DCF5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7D6EDA9C">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Frontend (React.js)</w:t>
            </w:r>
          </w:p>
        </w:tc>
        <w:tc>
          <w:tcPr>
            <w:tcW w:w="0" w:type="auto"/>
            <w:vAlign w:val="center"/>
          </w:tcPr>
          <w:p w14:paraId="20C58DC8">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Delivers a dynamic and responsive UI for tenants and landlords.</w:t>
            </w:r>
          </w:p>
        </w:tc>
      </w:tr>
      <w:tr w14:paraId="6C4C72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18D2FE0F">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Backend (Node.js + Express.js)</w:t>
            </w:r>
          </w:p>
        </w:tc>
        <w:tc>
          <w:tcPr>
            <w:tcW w:w="0" w:type="auto"/>
            <w:vAlign w:val="center"/>
          </w:tcPr>
          <w:p w14:paraId="71693613">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Handles API routing, business logic, and user authentication.</w:t>
            </w:r>
          </w:p>
        </w:tc>
      </w:tr>
      <w:tr w14:paraId="5D660B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4BD8801C">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Database (MongoDB)</w:t>
            </w:r>
          </w:p>
        </w:tc>
        <w:tc>
          <w:tcPr>
            <w:tcW w:w="0" w:type="auto"/>
            <w:vAlign w:val="center"/>
          </w:tcPr>
          <w:p w14:paraId="4BB79899">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Stores user data, property listings, bookings, chat history, etc.</w:t>
            </w:r>
          </w:p>
        </w:tc>
      </w:tr>
      <w:tr w14:paraId="6DF028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2EC22FDD">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Authentication</w:t>
            </w:r>
          </w:p>
        </w:tc>
        <w:tc>
          <w:tcPr>
            <w:tcW w:w="0" w:type="auto"/>
            <w:vAlign w:val="center"/>
          </w:tcPr>
          <w:p w14:paraId="6AB2F1B9">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JWT-based secure login and signup for users (email, Gmail, Facebook).</w:t>
            </w:r>
          </w:p>
        </w:tc>
      </w:tr>
      <w:tr w14:paraId="7302D1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3140B011">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Admin Panel</w:t>
            </w:r>
          </w:p>
        </w:tc>
        <w:tc>
          <w:tcPr>
            <w:tcW w:w="0" w:type="auto"/>
            <w:vAlign w:val="center"/>
          </w:tcPr>
          <w:p w14:paraId="19AF3EA4">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Enables admin to verify listings and manage reported properties.</w:t>
            </w:r>
          </w:p>
        </w:tc>
      </w:tr>
      <w:tr w14:paraId="329188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4E2AFC21">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Search &amp; Filters</w:t>
            </w:r>
          </w:p>
        </w:tc>
        <w:tc>
          <w:tcPr>
            <w:tcW w:w="0" w:type="auto"/>
            <w:vAlign w:val="center"/>
          </w:tcPr>
          <w:p w14:paraId="62174A7D">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Allows users to find homes based on price, location, and preferences.</w:t>
            </w:r>
          </w:p>
        </w:tc>
      </w:tr>
      <w:tr w14:paraId="42638F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143665CB">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Chat Feature</w:t>
            </w:r>
          </w:p>
        </w:tc>
        <w:tc>
          <w:tcPr>
            <w:tcW w:w="0" w:type="auto"/>
            <w:vAlign w:val="center"/>
          </w:tcPr>
          <w:p w14:paraId="05EBCEA7">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Real-time chat between tenants and landlords (optional WebSocket integration).</w:t>
            </w:r>
          </w:p>
        </w:tc>
      </w:tr>
      <w:tr w14:paraId="470E91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00756EEE">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Deployment</w:t>
            </w:r>
          </w:p>
        </w:tc>
        <w:tc>
          <w:tcPr>
            <w:tcW w:w="0" w:type="auto"/>
            <w:vAlign w:val="center"/>
          </w:tcPr>
          <w:p w14:paraId="342D4075">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Hosted on cloud platforms (like Vercel/Netlify for frontend, and Render/Heroku for backend).</w:t>
            </w:r>
          </w:p>
        </w:tc>
      </w:tr>
    </w:tbl>
    <w:p w14:paraId="6915BED9">
      <w:pPr>
        <w:pStyle w:val="4"/>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b w:val="0"/>
          <w:bCs/>
          <w:color w:val="000000" w:themeColor="text1"/>
          <w:sz w:val="24"/>
          <w:szCs w:val="24"/>
          <w14:textFill>
            <w14:solidFill>
              <w14:schemeClr w14:val="tx1"/>
            </w14:solidFill>
          </w14:textFill>
        </w:rPr>
        <w:t>Development Phases</w:t>
      </w:r>
    </w:p>
    <w:p w14:paraId="5BAB26C1">
      <w:pPr>
        <w:numPr>
          <w:ilvl w:val="0"/>
          <w:numId w:val="33"/>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Sprint 1:</w:t>
      </w:r>
      <w:r>
        <w:rPr>
          <w:rFonts w:ascii="Times New Roman" w:hAnsi="Times New Roman" w:cs="Times New Roman"/>
          <w:color w:val="000000" w:themeColor="text1"/>
          <w:sz w:val="24"/>
          <w:szCs w:val="24"/>
          <w14:textFill>
            <w14:solidFill>
              <w14:schemeClr w14:val="tx1"/>
            </w14:solidFill>
          </w14:textFill>
        </w:rPr>
        <w:t xml:space="preserve"> Registration, login, email verification.</w:t>
      </w:r>
    </w:p>
    <w:p w14:paraId="4FFA97D9">
      <w:pPr>
        <w:numPr>
          <w:ilvl w:val="0"/>
          <w:numId w:val="33"/>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Sprint 2:</w:t>
      </w:r>
      <w:r>
        <w:rPr>
          <w:rFonts w:ascii="Times New Roman" w:hAnsi="Times New Roman" w:cs="Times New Roman"/>
          <w:color w:val="000000" w:themeColor="text1"/>
          <w:sz w:val="24"/>
          <w:szCs w:val="24"/>
          <w14:textFill>
            <w14:solidFill>
              <w14:schemeClr w14:val="tx1"/>
            </w14:solidFill>
          </w14:textFill>
        </w:rPr>
        <w:t xml:space="preserve"> Property listing, homepage UI, integration with MongoDB.</w:t>
      </w:r>
    </w:p>
    <w:p w14:paraId="5BA04296">
      <w:pPr>
        <w:numPr>
          <w:ilvl w:val="0"/>
          <w:numId w:val="33"/>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Sprint 3:</w:t>
      </w:r>
      <w:r>
        <w:rPr>
          <w:rFonts w:ascii="Times New Roman" w:hAnsi="Times New Roman" w:cs="Times New Roman"/>
          <w:color w:val="000000" w:themeColor="text1"/>
          <w:sz w:val="24"/>
          <w:szCs w:val="24"/>
          <w14:textFill>
            <w14:solidFill>
              <w14:schemeClr w14:val="tx1"/>
            </w14:solidFill>
          </w14:textFill>
        </w:rPr>
        <w:t xml:space="preserve"> Advanced search filters, admin panel setup.</w:t>
      </w:r>
    </w:p>
    <w:p w14:paraId="374509E9">
      <w:pPr>
        <w:numPr>
          <w:ilvl w:val="0"/>
          <w:numId w:val="33"/>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Sprint 4:</w:t>
      </w:r>
      <w:r>
        <w:rPr>
          <w:rFonts w:ascii="Times New Roman" w:hAnsi="Times New Roman" w:cs="Times New Roman"/>
          <w:color w:val="000000" w:themeColor="text1"/>
          <w:sz w:val="24"/>
          <w:szCs w:val="24"/>
          <w14:textFill>
            <w14:solidFill>
              <w14:schemeClr w14:val="tx1"/>
            </w14:solidFill>
          </w14:textFill>
        </w:rPr>
        <w:t xml:space="preserve"> Final integration, testing, chat feature (if feasible), and deployment.</w:t>
      </w:r>
    </w:p>
    <w:p w14:paraId="259BB508">
      <w:pP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eastAsia="Arial" w:cs="Times New Roman"/>
          <w:b/>
          <w:color w:val="000000" w:themeColor="text1"/>
          <w:sz w:val="24"/>
          <w:szCs w:val="24"/>
          <w14:textFill>
            <w14:solidFill>
              <w14:schemeClr w14:val="tx1"/>
            </w14:solidFill>
          </w14:textFill>
        </w:rPr>
        <w:t>Example - Solution Architecture Diagram</w:t>
      </w:r>
      <w:r>
        <w:rPr>
          <w:rFonts w:ascii="Times New Roman" w:hAnsi="Times New Roman" w:cs="Times New Roman"/>
          <w:b/>
          <w:color w:val="000000" w:themeColor="text1"/>
          <w:sz w:val="24"/>
          <w:szCs w:val="24"/>
          <w14:textFill>
            <w14:solidFill>
              <w14:schemeClr w14:val="tx1"/>
            </w14:solidFill>
          </w14:textFill>
        </w:rPr>
        <w:t xml:space="preserve">: </w:t>
      </w:r>
    </w:p>
    <w:p w14:paraId="59A2C6CB">
      <w:pPr>
        <w:tabs>
          <w:tab w:val="left" w:pos="5529"/>
        </w:tabs>
        <w:jc w:val="center"/>
        <w:rPr>
          <w:rFonts w:ascii="Times New Roman" w:hAnsi="Times New Roman" w:cs="Times New Roman"/>
          <w:b/>
          <w:color w:val="000000" w:themeColor="text1"/>
          <w:sz w:val="24"/>
          <w:szCs w:val="24"/>
          <w14:textFill>
            <w14:solidFill>
              <w14:schemeClr w14:val="tx1"/>
            </w14:solidFill>
          </w14:textFill>
        </w:rPr>
      </w:pPr>
    </w:p>
    <w:p w14:paraId="617CC341">
      <w:pPr>
        <w:tabs>
          <w:tab w:val="left" w:pos="5529"/>
        </w:tabs>
        <w:jc w:val="cente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drawing>
          <wp:inline distT="0" distB="0" distL="0" distR="0">
            <wp:extent cx="4171950" cy="12134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srcRect t="26900" b="27807"/>
                    <a:stretch>
                      <a:fillRect/>
                    </a:stretch>
                  </pic:blipFill>
                  <pic:spPr>
                    <a:xfrm>
                      <a:off x="0" y="0"/>
                      <a:ext cx="4226583" cy="1229695"/>
                    </a:xfrm>
                    <a:prstGeom prst="rect">
                      <a:avLst/>
                    </a:prstGeom>
                    <a:ln>
                      <a:noFill/>
                    </a:ln>
                  </pic:spPr>
                </pic:pic>
              </a:graphicData>
            </a:graphic>
          </wp:inline>
        </w:drawing>
      </w:r>
    </w:p>
    <w:p w14:paraId="0A5B7C2B">
      <w:pPr>
        <w:jc w:val="cente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eastAsia="Helvetica Neue" w:cs="Times New Roman"/>
          <w:color w:val="000000" w:themeColor="text1"/>
          <w:sz w:val="24"/>
          <w:szCs w:val="24"/>
          <w14:textFill>
            <w14:solidFill>
              <w14:schemeClr w14:val="tx1"/>
            </w14:solidFill>
          </w14:textFill>
        </w:rPr>
        <w:t>Figure 1: Architecture and data flow of the voice patient diary sample application</w:t>
      </w:r>
    </w:p>
    <w:p w14:paraId="72B73225">
      <w:pPr>
        <w:rPr>
          <w:rFonts w:ascii="Times New Roman" w:hAnsi="Times New Roman" w:cs="Times New Roman"/>
          <w:b/>
          <w:color w:val="000000" w:themeColor="text1"/>
          <w:sz w:val="24"/>
          <w:szCs w:val="24"/>
          <w:u w:val="single"/>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Reference: </w:t>
      </w:r>
      <w:r>
        <w:fldChar w:fldCharType="begin"/>
      </w:r>
      <w:r>
        <w:instrText xml:space="preserve"> HYPERLINK "https://aws.amazon.com/blogs/industries/voice-applications-in-clinical-research-powered-by-ai-on-aws-part-1-architecture-and-design-considerations/" \h </w:instrText>
      </w:r>
      <w:r>
        <w:fldChar w:fldCharType="separate"/>
      </w:r>
      <w:r>
        <w:rPr>
          <w:rFonts w:ascii="Times New Roman" w:hAnsi="Times New Roman" w:cs="Times New Roman"/>
          <w:b/>
          <w:color w:val="000000" w:themeColor="text1"/>
          <w:sz w:val="24"/>
          <w:szCs w:val="24"/>
          <w:u w:val="single"/>
          <w14:textFill>
            <w14:solidFill>
              <w14:schemeClr w14:val="tx1"/>
            </w14:solidFill>
          </w14:textFill>
        </w:rPr>
        <w:t>https://aws.amazon.com/blogs/industries/voice-applications-in-clinical-research-powered-by-ai-on-aws-part-1-architecture-and-design-considerations/</w:t>
      </w:r>
      <w:r>
        <w:rPr>
          <w:rFonts w:ascii="Times New Roman" w:hAnsi="Times New Roman" w:cs="Times New Roman"/>
          <w:b/>
          <w:color w:val="000000" w:themeColor="text1"/>
          <w:sz w:val="24"/>
          <w:szCs w:val="24"/>
          <w:u w:val="single"/>
          <w14:textFill>
            <w14:solidFill>
              <w14:schemeClr w14:val="tx1"/>
            </w14:solidFill>
          </w14:textFill>
        </w:rPr>
        <w:fldChar w:fldCharType="end"/>
      </w:r>
    </w:p>
    <w:p w14:paraId="3277DE23">
      <w:pPr>
        <w:rPr>
          <w:rFonts w:ascii="Times New Roman" w:hAnsi="Times New Roman" w:cs="Times New Roman"/>
          <w:b/>
          <w:color w:val="000000" w:themeColor="text1"/>
          <w:sz w:val="24"/>
          <w:szCs w:val="24"/>
          <w:u w:val="single"/>
          <w14:textFill>
            <w14:solidFill>
              <w14:schemeClr w14:val="tx1"/>
            </w14:solidFill>
          </w14:textFill>
        </w:rPr>
      </w:pPr>
    </w:p>
    <w:p w14:paraId="5F009982">
      <w:pPr>
        <w:rPr>
          <w:rFonts w:ascii="Times New Roman" w:hAnsi="Times New Roman" w:cs="Times New Roman"/>
          <w:b/>
          <w:color w:val="000000" w:themeColor="text1"/>
          <w:sz w:val="24"/>
          <w:szCs w:val="24"/>
          <w:u w:val="single"/>
          <w14:textFill>
            <w14:solidFill>
              <w14:schemeClr w14:val="tx1"/>
            </w14:solidFill>
          </w14:textFill>
        </w:rPr>
      </w:pPr>
    </w:p>
    <w:p w14:paraId="28FCCBB2">
      <w:pPr>
        <w:rPr>
          <w:rFonts w:ascii="Times New Roman" w:hAnsi="Times New Roman" w:cs="Times New Roman"/>
          <w:b/>
          <w:color w:val="000000" w:themeColor="text1"/>
          <w:sz w:val="24"/>
          <w:szCs w:val="24"/>
          <w:u w:val="single"/>
          <w14:textFill>
            <w14:solidFill>
              <w14:schemeClr w14:val="tx1"/>
            </w14:solidFill>
          </w14:textFill>
        </w:rPr>
      </w:pPr>
    </w:p>
    <w:p w14:paraId="1A58A772">
      <w:pPr>
        <w:rPr>
          <w:rFonts w:ascii="Times New Roman" w:hAnsi="Times New Roman" w:cs="Times New Roman"/>
          <w:b/>
          <w:color w:val="000000" w:themeColor="text1"/>
          <w:sz w:val="24"/>
          <w:szCs w:val="24"/>
          <w:u w:val="single"/>
          <w14:textFill>
            <w14:solidFill>
              <w14:schemeClr w14:val="tx1"/>
            </w14:solidFill>
          </w14:textFill>
        </w:rPr>
      </w:pPr>
    </w:p>
    <w:p w14:paraId="1DBED62F">
      <w:pPr>
        <w:rPr>
          <w:rFonts w:ascii="Times New Roman" w:hAnsi="Times New Roman" w:cs="Times New Roman"/>
          <w:b/>
          <w:color w:val="000000" w:themeColor="text1"/>
          <w:sz w:val="24"/>
          <w:szCs w:val="24"/>
          <w:u w:val="single"/>
          <w14:textFill>
            <w14:solidFill>
              <w14:schemeClr w14:val="tx1"/>
            </w14:solidFill>
          </w14:textFill>
        </w:rPr>
      </w:pPr>
    </w:p>
    <w:p w14:paraId="6D45B0D6">
      <w:pPr>
        <w:pStyle w:val="2"/>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5. PROJECT PLANNING &amp; SCHEDULING</w:t>
      </w:r>
    </w:p>
    <w:p w14:paraId="259DFB94">
      <w:pPr>
        <w:pStyle w:val="3"/>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5.1 Project Planning</w:t>
      </w:r>
    </w:p>
    <w:p w14:paraId="6369B938">
      <w:pP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Product Backlog, Sprint Schedule, and Estimation (4 Marks)</w:t>
      </w:r>
    </w:p>
    <w:p w14:paraId="69F37AC0">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Use the below template to create product backlog and sprint schedule</w:t>
      </w:r>
    </w:p>
    <w:tbl>
      <w:tblPr>
        <w:tblStyle w:val="12"/>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7"/>
        <w:gridCol w:w="1652"/>
        <w:gridCol w:w="1075"/>
        <w:gridCol w:w="2409"/>
        <w:gridCol w:w="796"/>
        <w:gridCol w:w="894"/>
        <w:gridCol w:w="1147"/>
      </w:tblGrid>
      <w:tr w14:paraId="525386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3CB8F6AF">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Sprint</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1EDC76BC">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Functional Requirement (Epic)</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0AC3D800">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User Story Number</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16423957">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User Story / Task</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059E8112">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Story Points</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2CCA4770">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Priority</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67235A7E">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Team Members</w:t>
            </w:r>
          </w:p>
        </w:tc>
      </w:tr>
      <w:tr w14:paraId="686B16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695E26A4">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Sprint-1</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5BFD43BC">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Registration</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1E1C5B31">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USN-1</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40E31CC0">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As a user, I can register for the application by entering my email, password, and confirming my password.</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63D2C332">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2</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27974003">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High</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707F8DAD">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Anshika</w:t>
            </w:r>
          </w:p>
        </w:tc>
      </w:tr>
      <w:tr w14:paraId="14C897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6F580CA5">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Sprint-1</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1FEA0E47">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Registration</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713288D7">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USN-2</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3AB89226">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As a user, I will receive a confirmation email once I have registered for the application.</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55CB80F6">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1</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7B1F504E">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High</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7B58B299">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Anshika</w:t>
            </w:r>
          </w:p>
        </w:tc>
      </w:tr>
      <w:tr w14:paraId="5E86EA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6E798B81">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Sprint-1</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47E9D258">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Registration</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703744D2">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USN-4</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135817BD">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As a user, I can register for the application through Gmail.</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3593736B">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2</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74BFADD4">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Medium</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787C95AC">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Anshika</w:t>
            </w:r>
          </w:p>
        </w:tc>
      </w:tr>
      <w:tr w14:paraId="4922C4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78EBD740">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Sprint-1</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0AADA558">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Login</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42ACD472">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USN-5</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7B5EEB15">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As a user, I can log into the application by entering email &amp; password.</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036D8463">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1</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1B7C71E7">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High</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102A7DA4">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Anukul</w:t>
            </w:r>
          </w:p>
        </w:tc>
      </w:tr>
      <w:tr w14:paraId="7AF976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55D6B795">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Sprint-2</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294DA021">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Registration (Social Media)</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2204D307">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USN-3</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2E20807F">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As a user, I can register for the application through Facebook.</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2FEE5085">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2</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6493C3A0">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Low</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13C4ABA4">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Anukul</w:t>
            </w:r>
          </w:p>
        </w:tc>
      </w:tr>
      <w:tr w14:paraId="4E37AA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4F39DCD3">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Sprint-2</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79D95C65">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Dashboard</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22BA956A">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USN-6</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6B02CDC2">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As a user, I can view my profile dashboard after logging in.</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659C8BE7">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3</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41B003A5">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High</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1888ABE8">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Anukul</w:t>
            </w:r>
          </w:p>
        </w:tc>
      </w:tr>
      <w:tr w14:paraId="5CBC53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48908044">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Sprint-2</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6A95848C">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Dashboard</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050AD285">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USN-7</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0B3ADBC3">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As a user, I can see recent property listings on the dashboard.</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6C0D7817">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2</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5BC509A8">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Medium</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31106340">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Viraj</w:t>
            </w:r>
          </w:p>
        </w:tc>
      </w:tr>
      <w:tr w14:paraId="54D5FC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3FD5CFDA">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Sprint-3</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0893AE39">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Property Listings</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248F73E3">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USN-8</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2E5D8144">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As a user, I can filter property listings by price, location, and amenities.</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5434D136">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3</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094AF7B6">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High</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1C0DB498">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Viraj</w:t>
            </w:r>
          </w:p>
        </w:tc>
      </w:tr>
      <w:tr w14:paraId="1091C2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30539038">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Sprint-3</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10D08292">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Property Listings</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2A2DE6CB">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USN-9</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3DFBC5B9">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As a user, I can view details, images, and availability of a property.</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7EDD2B16">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2</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05CAE5E1">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High</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53E19804">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Yash</w:t>
            </w:r>
          </w:p>
        </w:tc>
      </w:tr>
      <w:tr w14:paraId="620301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42EEA52E">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Sprint-4</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5843B551">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Booking</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388FDBF0">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USN-10</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01F5552B">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As a user, I can request to book a property and schedule a visit.</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3BD0F0F8">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3</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59B9233A">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High</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2E893D57">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Yash</w:t>
            </w:r>
          </w:p>
        </w:tc>
      </w:tr>
      <w:tr w14:paraId="6977A4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2852167D">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Sprint-4</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703570C8">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Chat</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4D348B69">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USN-11</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73D52491">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As a user, I can chat with the property owner for further queries.</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52E8BE51">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3</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45DA1C24">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Medium</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5B766E70">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Yash</w:t>
            </w:r>
          </w:p>
        </w:tc>
      </w:tr>
    </w:tbl>
    <w:p w14:paraId="2E006F40">
      <w:pPr>
        <w:rPr>
          <w:rFonts w:ascii="Times New Roman" w:hAnsi="Times New Roman" w:cs="Times New Roman" w:eastAsiaTheme="minorHAnsi"/>
          <w:b/>
          <w:bCs/>
          <w:color w:val="000000" w:themeColor="text1"/>
          <w:sz w:val="24"/>
          <w:szCs w:val="24"/>
          <w:lang w:val="en-IN"/>
          <w14:textFill>
            <w14:solidFill>
              <w14:schemeClr w14:val="tx1"/>
            </w14:solidFill>
          </w14:textFill>
        </w:rPr>
      </w:pPr>
    </w:p>
    <w:p w14:paraId="61B8A3B8">
      <w:pPr>
        <w:rPr>
          <w:rFonts w:ascii="Times New Roman" w:hAnsi="Times New Roman" w:cs="Times New Roman"/>
          <w:b/>
          <w:bCs/>
          <w:color w:val="000000" w:themeColor="text1"/>
          <w:sz w:val="24"/>
          <w:szCs w:val="24"/>
          <w14:textFill>
            <w14:solidFill>
              <w14:schemeClr w14:val="tx1"/>
            </w14:solidFill>
          </w14:textFill>
        </w:rPr>
      </w:pPr>
    </w:p>
    <w:p w14:paraId="036DAFE6">
      <w:pP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Project Tracker, Velocity &amp; Burndown Chart: (4 Marks)</w:t>
      </w:r>
    </w:p>
    <w:tbl>
      <w:tblPr>
        <w:tblStyle w:val="12"/>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9"/>
        <w:gridCol w:w="995"/>
        <w:gridCol w:w="1014"/>
        <w:gridCol w:w="985"/>
        <w:gridCol w:w="1471"/>
        <w:gridCol w:w="2094"/>
        <w:gridCol w:w="1402"/>
      </w:tblGrid>
      <w:tr w14:paraId="225E18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2201CD2B">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Sprint</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3A28B074">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Total Story Points</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46063712">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Duration</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777B7AB6">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Sprint Start Date</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571F9BC4">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Sprint End Date (Planned)</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72A78D96">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Story Points Completed (as on Planned End Date)</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20EF961A">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Sprint Release Date (Actual)</w:t>
            </w:r>
          </w:p>
        </w:tc>
      </w:tr>
      <w:tr w14:paraId="654EBB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0EDBAAD3">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Sprint-1</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1C350DFD">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10</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3A665244">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5 Days</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026ECCC1">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2 Apr 2025</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6FB1B79E">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6 Apr 2025</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0FDE0863">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10</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53F47C3B">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6 Apr 2025</w:t>
            </w:r>
          </w:p>
        </w:tc>
      </w:tr>
      <w:tr w14:paraId="1912D5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186C9BDB">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Sprint-2</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19A3D802">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12</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3DA28816">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6 Days</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1F4B9926">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7 Apr 2025</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323F0286">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12 Apr 2025</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36509F9A">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12</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4E07B761">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12 Apr 2025</w:t>
            </w:r>
          </w:p>
        </w:tc>
      </w:tr>
    </w:tbl>
    <w:p w14:paraId="028E2613">
      <w:pPr>
        <w:rPr>
          <w:rFonts w:ascii="Times New Roman" w:hAnsi="Times New Roman" w:cs="Times New Roman" w:eastAsiaTheme="minorHAnsi"/>
          <w:b/>
          <w:bCs/>
          <w:color w:val="000000" w:themeColor="text1"/>
          <w:sz w:val="24"/>
          <w:szCs w:val="24"/>
          <w:lang w:val="en-IN"/>
          <w14:textFill>
            <w14:solidFill>
              <w14:schemeClr w14:val="tx1"/>
            </w14:solidFill>
          </w14:textFill>
        </w:rPr>
      </w:pPr>
    </w:p>
    <w:p w14:paraId="2257495F">
      <w:pPr>
        <w:spacing w:before="100" w:beforeAutospacing="1" w:after="100" w:afterAutospacing="1" w:line="240" w:lineRule="auto"/>
        <w:outlineLvl w:val="2"/>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Velocity Calculation</w:t>
      </w:r>
    </w:p>
    <w:p w14:paraId="09A68A46">
      <w:pPr>
        <w:numPr>
          <w:ilvl w:val="0"/>
          <w:numId w:val="34"/>
        </w:num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Sprint-1 Velocity:</w:t>
      </w:r>
      <w:r>
        <w:rPr>
          <w:rFonts w:ascii="Times New Roman" w:hAnsi="Times New Roman" w:eastAsia="Times New Roman" w:cs="Times New Roman"/>
          <w:color w:val="000000" w:themeColor="text1"/>
          <w:sz w:val="24"/>
          <w:szCs w:val="24"/>
          <w14:textFill>
            <w14:solidFill>
              <w14:schemeClr w14:val="tx1"/>
            </w14:solidFill>
          </w14:textFill>
        </w:rPr>
        <w:t xml:space="preserve"> 10 story points / 5 days = </w:t>
      </w:r>
      <w:r>
        <w:rPr>
          <w:rFonts w:ascii="Times New Roman" w:hAnsi="Times New Roman" w:eastAsia="Times New Roman" w:cs="Times New Roman"/>
          <w:b/>
          <w:bCs/>
          <w:color w:val="000000" w:themeColor="text1"/>
          <w:sz w:val="24"/>
          <w:szCs w:val="24"/>
          <w14:textFill>
            <w14:solidFill>
              <w14:schemeClr w14:val="tx1"/>
            </w14:solidFill>
          </w14:textFill>
        </w:rPr>
        <w:t>2 points per day</w:t>
      </w:r>
    </w:p>
    <w:p w14:paraId="551351DB">
      <w:pPr>
        <w:numPr>
          <w:ilvl w:val="0"/>
          <w:numId w:val="34"/>
        </w:num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Sprint-2 Velocity:</w:t>
      </w:r>
      <w:r>
        <w:rPr>
          <w:rFonts w:ascii="Times New Roman" w:hAnsi="Times New Roman" w:eastAsia="Times New Roman" w:cs="Times New Roman"/>
          <w:color w:val="000000" w:themeColor="text1"/>
          <w:sz w:val="24"/>
          <w:szCs w:val="24"/>
          <w14:textFill>
            <w14:solidFill>
              <w14:schemeClr w14:val="tx1"/>
            </w14:solidFill>
          </w14:textFill>
        </w:rPr>
        <w:t xml:space="preserve"> 12 story points / 6 days = </w:t>
      </w:r>
      <w:r>
        <w:rPr>
          <w:rFonts w:ascii="Times New Roman" w:hAnsi="Times New Roman" w:eastAsia="Times New Roman" w:cs="Times New Roman"/>
          <w:b/>
          <w:bCs/>
          <w:color w:val="000000" w:themeColor="text1"/>
          <w:sz w:val="24"/>
          <w:szCs w:val="24"/>
          <w14:textFill>
            <w14:solidFill>
              <w14:schemeClr w14:val="tx1"/>
            </w14:solidFill>
          </w14:textFill>
        </w:rPr>
        <w:t>2 points per day</w:t>
      </w:r>
    </w:p>
    <w:p w14:paraId="41742290">
      <w:pPr>
        <w:spacing w:before="100" w:beforeAutospacing="1" w:after="100" w:afterAutospacing="1" w:line="240" w:lineRule="auto"/>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Average Velocity:</w:t>
      </w:r>
      <w:r>
        <w:rPr>
          <w:rFonts w:ascii="Times New Roman" w:hAnsi="Times New Roman" w:eastAsia="Times New Roman" w:cs="Times New Roman"/>
          <w:color w:val="000000" w:themeColor="text1"/>
          <w:sz w:val="24"/>
          <w:szCs w:val="24"/>
          <w14:textFill>
            <w14:solidFill>
              <w14:schemeClr w14:val="tx1"/>
            </w14:solidFill>
          </w14:textFill>
        </w:rPr>
        <w:t xml:space="preserve"> </w:t>
      </w:r>
      <w:r>
        <w:rPr>
          <w:rFonts w:ascii="Times New Roman" w:hAnsi="Times New Roman" w:eastAsia="Times New Roman" w:cs="Times New Roman"/>
          <w:b/>
          <w:bCs/>
          <w:color w:val="000000" w:themeColor="text1"/>
          <w:sz w:val="24"/>
          <w:szCs w:val="24"/>
          <w14:textFill>
            <w14:solidFill>
              <w14:schemeClr w14:val="tx1"/>
            </w14:solidFill>
          </w14:textFill>
        </w:rPr>
        <w:t>2 story points/day</w:t>
      </w:r>
    </w:p>
    <w:p w14:paraId="1F5EB74C">
      <w:pPr>
        <w:pStyle w:val="34"/>
        <w:shd w:val="clear" w:color="auto" w:fill="FFFFFF"/>
        <w:spacing w:before="0" w:beforeAutospacing="0" w:after="300" w:afterAutospacing="0" w:line="480" w:lineRule="atLeast"/>
        <w:rPr>
          <w:b/>
          <w:bCs/>
          <w:color w:val="000000" w:themeColor="text1"/>
          <w:lang w:val="en-IN"/>
          <w14:textFill>
            <w14:solidFill>
              <w14:schemeClr w14:val="tx1"/>
            </w14:solidFill>
          </w14:textFill>
        </w:rPr>
      </w:pPr>
      <w:r>
        <w:rPr>
          <w:b/>
          <w:bCs/>
          <w:color w:val="000000" w:themeColor="text1"/>
          <w14:textFill>
            <w14:solidFill>
              <w14:schemeClr w14:val="tx1"/>
            </w14:solidFill>
          </w14:textFill>
        </w:rPr>
        <w:t xml:space="preserve">Burndown Chart: </w:t>
      </w:r>
    </w:p>
    <w:p w14:paraId="0FAA8EF1">
      <w:pPr>
        <w:pStyle w:val="34"/>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A burn down chart is a graphical representation of work left to do versus time. It is often used in agile</w:t>
      </w:r>
      <w:r>
        <w:fldChar w:fldCharType="begin"/>
      </w:r>
      <w:r>
        <w:instrText xml:space="preserve"> HYPERLINK "https://www.visual-paradigm.com/scrum/what-is-agile-software-development/" </w:instrText>
      </w:r>
      <w:r>
        <w:fldChar w:fldCharType="separate"/>
      </w:r>
      <w:r>
        <w:rPr>
          <w:rStyle w:val="20"/>
          <w:color w:val="000000" w:themeColor="text1"/>
          <w14:textFill>
            <w14:solidFill>
              <w14:schemeClr w14:val="tx1"/>
            </w14:solidFill>
          </w14:textFill>
        </w:rPr>
        <w:t> software development</w:t>
      </w:r>
      <w:r>
        <w:rPr>
          <w:rStyle w:val="20"/>
          <w:color w:val="000000" w:themeColor="text1"/>
          <w14:textFill>
            <w14:solidFill>
              <w14:schemeClr w14:val="tx1"/>
            </w14:solidFill>
          </w14:textFill>
        </w:rPr>
        <w:fldChar w:fldCharType="end"/>
      </w:r>
      <w:r>
        <w:rPr>
          <w:color w:val="000000" w:themeColor="text1"/>
          <w14:textFill>
            <w14:solidFill>
              <w14:schemeClr w14:val="tx1"/>
            </w14:solidFill>
          </w14:textFill>
        </w:rPr>
        <w:t> methodologies such as </w:t>
      </w:r>
      <w:r>
        <w:fldChar w:fldCharType="begin"/>
      </w:r>
      <w:r>
        <w:instrText xml:space="preserve"> HYPERLINK "https://www.visual-paradigm.com/scrum/scrum-in-3-minutes/" </w:instrText>
      </w:r>
      <w:r>
        <w:fldChar w:fldCharType="separate"/>
      </w:r>
      <w:r>
        <w:rPr>
          <w:rStyle w:val="20"/>
          <w:color w:val="000000" w:themeColor="text1"/>
          <w14:textFill>
            <w14:solidFill>
              <w14:schemeClr w14:val="tx1"/>
            </w14:solidFill>
          </w14:textFill>
        </w:rPr>
        <w:t>Scrum</w:t>
      </w:r>
      <w:r>
        <w:rPr>
          <w:rStyle w:val="20"/>
          <w:color w:val="000000" w:themeColor="text1"/>
          <w14:textFill>
            <w14:solidFill>
              <w14:schemeClr w14:val="tx1"/>
            </w14:solidFill>
          </w14:textFill>
        </w:rPr>
        <w:fldChar w:fldCharType="end"/>
      </w:r>
      <w:r>
        <w:rPr>
          <w:color w:val="000000" w:themeColor="text1"/>
          <w14:textFill>
            <w14:solidFill>
              <w14:schemeClr w14:val="tx1"/>
            </w14:solidFill>
          </w14:textFill>
        </w:rPr>
        <w:t>. However, burn down charts can be applied to any project containing measurable progress over time.</w:t>
      </w:r>
    </w:p>
    <w:p w14:paraId="1D3A6D19">
      <w:pPr>
        <w:pStyle w:val="34"/>
        <w:shd w:val="clear" w:color="auto" w:fill="FFFFFF"/>
        <w:spacing w:before="0" w:beforeAutospacing="0" w:after="0" w:afterAutospacing="0"/>
        <w:rPr>
          <w:color w:val="000000" w:themeColor="text1"/>
          <w14:textFill>
            <w14:solidFill>
              <w14:schemeClr w14:val="tx1"/>
            </w14:solidFill>
          </w14:textFill>
        </w:rPr>
      </w:pPr>
    </w:p>
    <w:p w14:paraId="65781EBD">
      <w:pPr>
        <w:pStyle w:val="34"/>
        <w:shd w:val="clear" w:color="auto" w:fill="FFFFFF"/>
        <w:spacing w:before="0" w:beforeAutospacing="0" w:after="0" w:afterAutospacing="0"/>
        <w:rPr>
          <w:color w:val="000000" w:themeColor="text1"/>
          <w14:textFill>
            <w14:solidFill>
              <w14:schemeClr w14:val="tx1"/>
            </w14:solidFill>
          </w14:textFill>
        </w:rPr>
      </w:pPr>
      <w:r>
        <w:rPr>
          <w:rStyle w:val="35"/>
          <w:color w:val="000000" w:themeColor="text1"/>
          <w14:textFill>
            <w14:solidFill>
              <w14:schemeClr w14:val="tx1"/>
            </w14:solidFill>
          </w14:textFill>
        </w:rPr>
        <w:t>Burndown Chart</w:t>
      </w:r>
      <w:r>
        <w:rPr>
          <w:color w:val="000000" w:themeColor="text1"/>
          <w14:textFill>
            <w14:solidFill>
              <w14:schemeClr w14:val="tx1"/>
            </w14:solidFill>
          </w14:textFill>
        </w:rPr>
        <w:t xml:space="preserve"> for the HOUSE HUNT project. It visually shows both the </w:t>
      </w:r>
      <w:r>
        <w:rPr>
          <w:rStyle w:val="35"/>
          <w:color w:val="000000" w:themeColor="text1"/>
          <w14:textFill>
            <w14:solidFill>
              <w14:schemeClr w14:val="tx1"/>
            </w14:solidFill>
          </w14:textFill>
        </w:rPr>
        <w:t>ideal progress</w:t>
      </w:r>
      <w:r>
        <w:rPr>
          <w:color w:val="000000" w:themeColor="text1"/>
          <w14:textFill>
            <w14:solidFill>
              <w14:schemeClr w14:val="tx1"/>
            </w14:solidFill>
          </w14:textFill>
        </w:rPr>
        <w:t xml:space="preserve"> (dashed blue line) and your </w:t>
      </w:r>
      <w:r>
        <w:rPr>
          <w:rStyle w:val="35"/>
          <w:color w:val="000000" w:themeColor="text1"/>
          <w14:textFill>
            <w14:solidFill>
              <w14:schemeClr w14:val="tx1"/>
            </w14:solidFill>
          </w14:textFill>
        </w:rPr>
        <w:t>actual progress</w:t>
      </w:r>
      <w:r>
        <w:rPr>
          <w:color w:val="000000" w:themeColor="text1"/>
          <w14:textFill>
            <w14:solidFill>
              <w14:schemeClr w14:val="tx1"/>
            </w14:solidFill>
          </w14:textFill>
        </w:rPr>
        <w:t xml:space="preserve"> (green line) from April 2 to April 12. The team is on track to complete all story points by April 12.</w:t>
      </w:r>
    </w:p>
    <w:p w14:paraId="4C401D83">
      <w:pPr>
        <w:pStyle w:val="34"/>
        <w:shd w:val="clear" w:color="auto" w:fill="FFFFFF"/>
        <w:spacing w:before="0" w:beforeAutospacing="0" w:after="0" w:afterAutospacing="0"/>
        <w:rPr>
          <w:color w:val="000000" w:themeColor="text1"/>
          <w14:textFill>
            <w14:solidFill>
              <w14:schemeClr w14:val="tx1"/>
            </w14:solidFill>
          </w14:textFill>
        </w:rPr>
      </w:pPr>
    </w:p>
    <w:p w14:paraId="52B91729">
      <w:pPr>
        <w:pStyle w:val="34"/>
        <w:shd w:val="clear" w:color="auto" w:fill="FFFFFF"/>
        <w:spacing w:before="0" w:beforeAutospacing="0" w:after="0" w:afterAutospacing="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162550" cy="3067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162550" cy="3067050"/>
                    </a:xfrm>
                    <a:prstGeom prst="rect">
                      <a:avLst/>
                    </a:prstGeom>
                    <a:noFill/>
                    <a:ln>
                      <a:noFill/>
                    </a:ln>
                  </pic:spPr>
                </pic:pic>
              </a:graphicData>
            </a:graphic>
          </wp:inline>
        </w:drawing>
      </w:r>
    </w:p>
    <w:p w14:paraId="21BA614E">
      <w:pPr>
        <w:pStyle w:val="34"/>
        <w:shd w:val="clear" w:color="auto" w:fill="FFFFFF"/>
        <w:spacing w:before="0" w:beforeAutospacing="0" w:after="0" w:afterAutospacing="0" w:line="480" w:lineRule="atLeast"/>
        <w:rPr>
          <w:b/>
          <w:bCs/>
          <w:color w:val="000000" w:themeColor="text1"/>
          <w14:textFill>
            <w14:solidFill>
              <w14:schemeClr w14:val="tx1"/>
            </w14:solidFill>
          </w14:textFill>
        </w:rPr>
      </w:pPr>
      <w:r>
        <w:rPr>
          <w:b/>
          <w:bCs/>
          <w:color w:val="000000" w:themeColor="text1"/>
          <w14:textFill>
            <w14:solidFill>
              <w14:schemeClr w14:val="tx1"/>
            </w14:solidFill>
          </w14:textFill>
        </w:rPr>
        <w:t>Reference:</w:t>
      </w:r>
    </w:p>
    <w:p w14:paraId="0633A5E9">
      <w:pPr>
        <w:pStyle w:val="34"/>
        <w:shd w:val="clear" w:color="auto" w:fill="FFFFFF"/>
        <w:spacing w:before="0" w:beforeAutospacing="0" w:after="0" w:afterAutospacing="0" w:line="480" w:lineRule="atLeast"/>
        <w:rPr>
          <w:b/>
          <w:bCs/>
          <w:color w:val="000000" w:themeColor="text1"/>
          <w14:textFill>
            <w14:solidFill>
              <w14:schemeClr w14:val="tx1"/>
            </w14:solidFill>
          </w14:textFill>
        </w:rPr>
      </w:pPr>
      <w:r>
        <w:fldChar w:fldCharType="begin"/>
      </w:r>
      <w:r>
        <w:instrText xml:space="preserve"> HYPERLINK "https://www.atlassian.com/agile/project-management" </w:instrText>
      </w:r>
      <w:r>
        <w:fldChar w:fldCharType="separate"/>
      </w:r>
      <w:r>
        <w:rPr>
          <w:rStyle w:val="20"/>
          <w:b/>
          <w:bCs/>
          <w:color w:val="000000" w:themeColor="text1"/>
          <w14:textFill>
            <w14:solidFill>
              <w14:schemeClr w14:val="tx1"/>
            </w14:solidFill>
          </w14:textFill>
        </w:rPr>
        <w:t>https://www.atlassian.com/agile/project-management</w:t>
      </w:r>
      <w:r>
        <w:rPr>
          <w:rStyle w:val="20"/>
          <w:b/>
          <w:bCs/>
          <w:color w:val="000000" w:themeColor="text1"/>
          <w14:textFill>
            <w14:solidFill>
              <w14:schemeClr w14:val="tx1"/>
            </w14:solidFill>
          </w14:textFill>
        </w:rPr>
        <w:fldChar w:fldCharType="end"/>
      </w:r>
    </w:p>
    <w:p w14:paraId="06709472">
      <w:pPr>
        <w:pStyle w:val="34"/>
        <w:shd w:val="clear" w:color="auto" w:fill="FFFFFF"/>
        <w:spacing w:before="0" w:beforeAutospacing="0" w:after="0" w:afterAutospacing="0" w:line="480" w:lineRule="atLeast"/>
        <w:rPr>
          <w:b/>
          <w:bCs/>
          <w:color w:val="000000" w:themeColor="text1"/>
          <w14:textFill>
            <w14:solidFill>
              <w14:schemeClr w14:val="tx1"/>
            </w14:solidFill>
          </w14:textFill>
        </w:rPr>
      </w:pPr>
      <w:r>
        <w:fldChar w:fldCharType="begin"/>
      </w:r>
      <w:r>
        <w:instrText xml:space="preserve"> HYPERLINK "https://www.atlassian.com/agile/tutorials/how-to-do-scrum-with-jira-software" </w:instrText>
      </w:r>
      <w:r>
        <w:fldChar w:fldCharType="separate"/>
      </w:r>
      <w:r>
        <w:rPr>
          <w:rStyle w:val="20"/>
          <w:b/>
          <w:bCs/>
          <w:color w:val="000000" w:themeColor="text1"/>
          <w14:textFill>
            <w14:solidFill>
              <w14:schemeClr w14:val="tx1"/>
            </w14:solidFill>
          </w14:textFill>
        </w:rPr>
        <w:t>https://www.atlassian.com/agile/tutorials/how-to-do-scrum-with-jira-software</w:t>
      </w:r>
      <w:r>
        <w:rPr>
          <w:rStyle w:val="20"/>
          <w:b/>
          <w:bCs/>
          <w:color w:val="000000" w:themeColor="text1"/>
          <w14:textFill>
            <w14:solidFill>
              <w14:schemeClr w14:val="tx1"/>
            </w14:solidFill>
          </w14:textFill>
        </w:rPr>
        <w:fldChar w:fldCharType="end"/>
      </w:r>
    </w:p>
    <w:p w14:paraId="27FB80C1">
      <w:pPr>
        <w:pStyle w:val="34"/>
        <w:shd w:val="clear" w:color="auto" w:fill="FFFFFF"/>
        <w:spacing w:before="0" w:beforeAutospacing="0" w:after="0" w:afterAutospacing="0" w:line="480" w:lineRule="atLeast"/>
        <w:rPr>
          <w:b/>
          <w:bCs/>
          <w:color w:val="000000" w:themeColor="text1"/>
          <w14:textFill>
            <w14:solidFill>
              <w14:schemeClr w14:val="tx1"/>
            </w14:solidFill>
          </w14:textFill>
        </w:rPr>
      </w:pPr>
      <w:r>
        <w:fldChar w:fldCharType="begin"/>
      </w:r>
      <w:r>
        <w:instrText xml:space="preserve"> HYPERLINK "https://www.atlassian.com/agile/tutorials/epics" </w:instrText>
      </w:r>
      <w:r>
        <w:fldChar w:fldCharType="separate"/>
      </w:r>
      <w:r>
        <w:rPr>
          <w:rStyle w:val="20"/>
          <w:b/>
          <w:bCs/>
          <w:color w:val="000000" w:themeColor="text1"/>
          <w14:textFill>
            <w14:solidFill>
              <w14:schemeClr w14:val="tx1"/>
            </w14:solidFill>
          </w14:textFill>
        </w:rPr>
        <w:t>https://www.atlassian.com/agile/tutorials/epics</w:t>
      </w:r>
      <w:r>
        <w:rPr>
          <w:rStyle w:val="20"/>
          <w:b/>
          <w:bCs/>
          <w:color w:val="000000" w:themeColor="text1"/>
          <w14:textFill>
            <w14:solidFill>
              <w14:schemeClr w14:val="tx1"/>
            </w14:solidFill>
          </w14:textFill>
        </w:rPr>
        <w:fldChar w:fldCharType="end"/>
      </w:r>
    </w:p>
    <w:p w14:paraId="76872D73">
      <w:pPr>
        <w:pStyle w:val="34"/>
        <w:shd w:val="clear" w:color="auto" w:fill="FFFFFF"/>
        <w:spacing w:before="0" w:beforeAutospacing="0" w:after="0" w:afterAutospacing="0" w:line="480" w:lineRule="atLeast"/>
        <w:rPr>
          <w:b/>
          <w:bCs/>
          <w:color w:val="000000" w:themeColor="text1"/>
          <w14:textFill>
            <w14:solidFill>
              <w14:schemeClr w14:val="tx1"/>
            </w14:solidFill>
          </w14:textFill>
        </w:rPr>
      </w:pPr>
      <w:r>
        <w:fldChar w:fldCharType="begin"/>
      </w:r>
      <w:r>
        <w:instrText xml:space="preserve"> HYPERLINK "https://www.atlassian.com/agile/tutorials/sprints" </w:instrText>
      </w:r>
      <w:r>
        <w:fldChar w:fldCharType="separate"/>
      </w:r>
      <w:r>
        <w:rPr>
          <w:rStyle w:val="20"/>
          <w:b/>
          <w:bCs/>
          <w:color w:val="000000" w:themeColor="text1"/>
          <w14:textFill>
            <w14:solidFill>
              <w14:schemeClr w14:val="tx1"/>
            </w14:solidFill>
          </w14:textFill>
        </w:rPr>
        <w:t>https://www.atlassian.com/agile/tutorials/sprints</w:t>
      </w:r>
      <w:r>
        <w:rPr>
          <w:rStyle w:val="20"/>
          <w:b/>
          <w:bCs/>
          <w:color w:val="000000" w:themeColor="text1"/>
          <w14:textFill>
            <w14:solidFill>
              <w14:schemeClr w14:val="tx1"/>
            </w14:solidFill>
          </w14:textFill>
        </w:rPr>
        <w:fldChar w:fldCharType="end"/>
      </w:r>
    </w:p>
    <w:p w14:paraId="3AE77D9A">
      <w:pPr>
        <w:pStyle w:val="34"/>
        <w:shd w:val="clear" w:color="auto" w:fill="FFFFFF"/>
        <w:spacing w:before="0" w:beforeAutospacing="0" w:after="0" w:afterAutospacing="0" w:line="480" w:lineRule="atLeast"/>
        <w:rPr>
          <w:b/>
          <w:bCs/>
          <w:color w:val="000000" w:themeColor="text1"/>
          <w14:textFill>
            <w14:solidFill>
              <w14:schemeClr w14:val="tx1"/>
            </w14:solidFill>
          </w14:textFill>
        </w:rPr>
      </w:pPr>
      <w:r>
        <w:fldChar w:fldCharType="begin"/>
      </w:r>
      <w:r>
        <w:instrText xml:space="preserve"> HYPERLINK "https://www.atlassian.com/agile/project-management/estimation" </w:instrText>
      </w:r>
      <w:r>
        <w:fldChar w:fldCharType="separate"/>
      </w:r>
      <w:r>
        <w:rPr>
          <w:rStyle w:val="20"/>
          <w:b/>
          <w:bCs/>
          <w:color w:val="000000" w:themeColor="text1"/>
          <w14:textFill>
            <w14:solidFill>
              <w14:schemeClr w14:val="tx1"/>
            </w14:solidFill>
          </w14:textFill>
        </w:rPr>
        <w:t>https://www.atlassian.com/agile/project-management/estimation</w:t>
      </w:r>
      <w:r>
        <w:rPr>
          <w:rStyle w:val="20"/>
          <w:b/>
          <w:bCs/>
          <w:color w:val="000000" w:themeColor="text1"/>
          <w14:textFill>
            <w14:solidFill>
              <w14:schemeClr w14:val="tx1"/>
            </w14:solidFill>
          </w14:textFill>
        </w:rPr>
        <w:fldChar w:fldCharType="end"/>
      </w:r>
    </w:p>
    <w:p w14:paraId="5DCA5B47">
      <w:pPr>
        <w:pStyle w:val="34"/>
        <w:shd w:val="clear" w:color="auto" w:fill="FFFFFF"/>
        <w:spacing w:before="0" w:beforeAutospacing="0" w:after="0" w:afterAutospacing="0" w:line="480" w:lineRule="atLeast"/>
        <w:rPr>
          <w:color w:val="000000" w:themeColor="text1"/>
          <w14:textFill>
            <w14:solidFill>
              <w14:schemeClr w14:val="tx1"/>
            </w14:solidFill>
          </w14:textFill>
        </w:rPr>
      </w:pPr>
      <w:r>
        <w:fldChar w:fldCharType="begin"/>
      </w:r>
      <w:r>
        <w:instrText xml:space="preserve"> HYPERLINK "https://www.atlassian.com/agile/tutorials/burndown-charts" </w:instrText>
      </w:r>
      <w:r>
        <w:fldChar w:fldCharType="separate"/>
      </w:r>
      <w:r>
        <w:rPr>
          <w:rStyle w:val="20"/>
          <w:b/>
          <w:bCs/>
          <w:color w:val="000000" w:themeColor="text1"/>
          <w14:textFill>
            <w14:solidFill>
              <w14:schemeClr w14:val="tx1"/>
            </w14:solidFill>
          </w14:textFill>
        </w:rPr>
        <w:t>https://www.atlassian.com/agile/tutorials/burndown-charts</w:t>
      </w:r>
      <w:r>
        <w:rPr>
          <w:rStyle w:val="20"/>
          <w:b/>
          <w:bCs/>
          <w:color w:val="000000" w:themeColor="text1"/>
          <w14:textFill>
            <w14:solidFill>
              <w14:schemeClr w14:val="tx1"/>
            </w14:solidFill>
          </w14:textFill>
        </w:rPr>
        <w:fldChar w:fldCharType="end"/>
      </w:r>
    </w:p>
    <w:p w14:paraId="4824A4A6">
      <w:pPr>
        <w:pStyle w:val="34"/>
        <w:shd w:val="clear" w:color="auto" w:fill="FFFFFF"/>
        <w:spacing w:before="0" w:beforeAutospacing="0" w:after="0" w:afterAutospacing="0" w:line="480" w:lineRule="atLeast"/>
        <w:rPr>
          <w:color w:val="000000" w:themeColor="text1"/>
          <w14:textFill>
            <w14:solidFill>
              <w14:schemeClr w14:val="tx1"/>
            </w14:solidFill>
          </w14:textFill>
        </w:rPr>
      </w:pPr>
    </w:p>
    <w:p w14:paraId="2118DDA6">
      <w:pPr>
        <w:pStyle w:val="34"/>
        <w:shd w:val="clear" w:color="auto" w:fill="FFFFFF"/>
        <w:spacing w:before="0" w:beforeAutospacing="0" w:after="0" w:afterAutospacing="0" w:line="480" w:lineRule="atLeast"/>
        <w:rPr>
          <w:color w:val="000000" w:themeColor="text1"/>
          <w14:textFill>
            <w14:solidFill>
              <w14:schemeClr w14:val="tx1"/>
            </w14:solidFill>
          </w14:textFill>
        </w:rPr>
      </w:pPr>
    </w:p>
    <w:p w14:paraId="318F22AD">
      <w:pPr>
        <w:pStyle w:val="34"/>
        <w:shd w:val="clear" w:color="auto" w:fill="FFFFFF"/>
        <w:spacing w:before="0" w:beforeAutospacing="0" w:after="0" w:afterAutospacing="0" w:line="480" w:lineRule="atLeast"/>
        <w:rPr>
          <w:color w:val="000000" w:themeColor="text1"/>
          <w14:textFill>
            <w14:solidFill>
              <w14:schemeClr w14:val="tx1"/>
            </w14:solidFill>
          </w14:textFill>
        </w:rPr>
      </w:pPr>
    </w:p>
    <w:p w14:paraId="2DA10BA9">
      <w:pPr>
        <w:pStyle w:val="34"/>
        <w:shd w:val="clear" w:color="auto" w:fill="FFFFFF"/>
        <w:spacing w:before="0" w:beforeAutospacing="0" w:after="0" w:afterAutospacing="0" w:line="480" w:lineRule="atLeast"/>
        <w:rPr>
          <w:color w:val="000000" w:themeColor="text1"/>
          <w14:textFill>
            <w14:solidFill>
              <w14:schemeClr w14:val="tx1"/>
            </w14:solidFill>
          </w14:textFill>
        </w:rPr>
      </w:pPr>
    </w:p>
    <w:p w14:paraId="371CA6EF">
      <w:pPr>
        <w:rPr>
          <w:rFonts w:ascii="Times New Roman" w:hAnsi="Times New Roman" w:cs="Times New Roman"/>
          <w:b/>
          <w:bCs/>
          <w:color w:val="000000" w:themeColor="text1"/>
          <w:sz w:val="24"/>
          <w:szCs w:val="24"/>
          <w14:textFill>
            <w14:solidFill>
              <w14:schemeClr w14:val="tx1"/>
            </w14:solidFill>
          </w14:textFill>
        </w:rPr>
      </w:pPr>
    </w:p>
    <w:p w14:paraId="168654EB">
      <w:pPr>
        <w:pStyle w:val="2"/>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6. FUNCTIONAL AND PERFORMANCE TESTING</w:t>
      </w:r>
    </w:p>
    <w:p w14:paraId="3A7487E0">
      <w:pPr>
        <w:pStyle w:val="3"/>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6.1 Performance Testing</w:t>
      </w:r>
    </w:p>
    <w:p w14:paraId="029733D8">
      <w:pPr>
        <w:spacing w:before="100" w:beforeAutospacing="1" w:after="100" w:afterAutospacing="1"/>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Functional testing is a type of software testing that validates the software system against the functional requirements or specifications. The purpose of functional testing in the </w:t>
      </w:r>
      <w:r>
        <w:rPr>
          <w:rStyle w:val="35"/>
          <w:rFonts w:ascii="Times New Roman" w:hAnsi="Times New Roman" w:cs="Times New Roman"/>
          <w:color w:val="000000" w:themeColor="text1"/>
          <w:sz w:val="24"/>
          <w:szCs w:val="24"/>
          <w14:textFill>
            <w14:solidFill>
              <w14:schemeClr w14:val="tx1"/>
            </w14:solidFill>
          </w14:textFill>
        </w:rPr>
        <w:t>HOUSE HUNT</w:t>
      </w:r>
      <w:r>
        <w:rPr>
          <w:rFonts w:ascii="Times New Roman" w:hAnsi="Times New Roman" w:cs="Times New Roman"/>
          <w:color w:val="000000" w:themeColor="text1"/>
          <w:sz w:val="24"/>
          <w:szCs w:val="24"/>
          <w14:textFill>
            <w14:solidFill>
              <w14:schemeClr w14:val="tx1"/>
            </w14:solidFill>
          </w14:textFill>
        </w:rPr>
        <w:t xml:space="preserve"> project is to ensure that every feature of the application performs exactly as expected from the user’s perspective.</w:t>
      </w:r>
    </w:p>
    <w:p w14:paraId="7DACA5C1">
      <w:pPr>
        <w:pStyle w:val="5"/>
        <w:rPr>
          <w:rFonts w:ascii="Times New Roman" w:hAnsi="Times New Roman" w:cs="Times New Roman"/>
          <w:i w:val="0"/>
          <w:iCs w:val="0"/>
          <w:color w:val="000000" w:themeColor="text1"/>
          <w:sz w:val="24"/>
          <w:szCs w:val="24"/>
          <w14:textFill>
            <w14:solidFill>
              <w14:schemeClr w14:val="tx1"/>
            </w14:solidFill>
          </w14:textFill>
        </w:rPr>
      </w:pPr>
      <w:r>
        <w:rPr>
          <w:rStyle w:val="35"/>
          <w:rFonts w:ascii="Times New Roman" w:hAnsi="Times New Roman" w:cs="Times New Roman"/>
          <w:b/>
          <w:bCs/>
          <w:i w:val="0"/>
          <w:iCs w:val="0"/>
          <w:color w:val="000000" w:themeColor="text1"/>
          <w:sz w:val="24"/>
          <w:szCs w:val="24"/>
          <w14:textFill>
            <w14:solidFill>
              <w14:schemeClr w14:val="tx1"/>
            </w14:solidFill>
          </w14:textFill>
        </w:rPr>
        <w:t>Key Objectives:</w:t>
      </w:r>
    </w:p>
    <w:p w14:paraId="635FD779">
      <w:pPr>
        <w:numPr>
          <w:ilvl w:val="0"/>
          <w:numId w:val="35"/>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To verify that all functionalities of the application are working as intended.</w:t>
      </w:r>
    </w:p>
    <w:p w14:paraId="6EDA1F2F">
      <w:pPr>
        <w:numPr>
          <w:ilvl w:val="0"/>
          <w:numId w:val="35"/>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To test the user interface, APIs, database, security, and client/server communications.</w:t>
      </w:r>
    </w:p>
    <w:p w14:paraId="40EB534C">
      <w:pPr>
        <w:numPr>
          <w:ilvl w:val="0"/>
          <w:numId w:val="35"/>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To ensure that user flows such as registration, login, property listing, and search yield correct results.</w:t>
      </w:r>
    </w:p>
    <w:p w14:paraId="1EE762F4">
      <w:pPr>
        <w:pStyle w:val="5"/>
        <w:rPr>
          <w:rFonts w:ascii="Times New Roman" w:hAnsi="Times New Roman" w:cs="Times New Roman"/>
          <w:i w:val="0"/>
          <w:iCs w:val="0"/>
          <w:color w:val="000000" w:themeColor="text1"/>
          <w:sz w:val="24"/>
          <w:szCs w:val="24"/>
          <w14:textFill>
            <w14:solidFill>
              <w14:schemeClr w14:val="tx1"/>
            </w14:solidFill>
          </w14:textFill>
        </w:rPr>
      </w:pPr>
      <w:r>
        <w:rPr>
          <w:rStyle w:val="35"/>
          <w:rFonts w:ascii="Times New Roman" w:hAnsi="Times New Roman" w:cs="Times New Roman"/>
          <w:b/>
          <w:bCs/>
          <w:i w:val="0"/>
          <w:iCs w:val="0"/>
          <w:color w:val="000000" w:themeColor="text1"/>
          <w:sz w:val="24"/>
          <w:szCs w:val="24"/>
          <w14:textFill>
            <w14:solidFill>
              <w14:schemeClr w14:val="tx1"/>
            </w14:solidFill>
          </w14:textFill>
        </w:rPr>
        <w:t>Test Scenarios Covered:</w:t>
      </w:r>
    </w:p>
    <w:p w14:paraId="2DCBE40A">
      <w:pPr>
        <w:numPr>
          <w:ilvl w:val="0"/>
          <w:numId w:val="36"/>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User Registration:</w:t>
      </w:r>
      <w:r>
        <w:rPr>
          <w:rFonts w:ascii="Times New Roman" w:hAnsi="Times New Roman" w:cs="Times New Roman"/>
          <w:color w:val="000000" w:themeColor="text1"/>
          <w:sz w:val="24"/>
          <w:szCs w:val="24"/>
          <w14:textFill>
            <w14:solidFill>
              <w14:schemeClr w14:val="tx1"/>
            </w14:solidFill>
          </w14:textFill>
        </w:rPr>
        <w:t xml:space="preserve"> Verifying if new users can register with valid data and appropriate error messages are displayed for invalid inputs.</w:t>
      </w:r>
    </w:p>
    <w:p w14:paraId="01F80C5C">
      <w:pPr>
        <w:numPr>
          <w:ilvl w:val="0"/>
          <w:numId w:val="36"/>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Login Functionality:</w:t>
      </w:r>
      <w:r>
        <w:rPr>
          <w:rFonts w:ascii="Times New Roman" w:hAnsi="Times New Roman" w:cs="Times New Roman"/>
          <w:color w:val="000000" w:themeColor="text1"/>
          <w:sz w:val="24"/>
          <w:szCs w:val="24"/>
          <w14:textFill>
            <w14:solidFill>
              <w14:schemeClr w14:val="tx1"/>
            </w14:solidFill>
          </w14:textFill>
        </w:rPr>
        <w:t xml:space="preserve"> Testing successful login with correct credentials and appropriate feedback for incorrect attempts.</w:t>
      </w:r>
    </w:p>
    <w:p w14:paraId="23FEC5CB">
      <w:pPr>
        <w:numPr>
          <w:ilvl w:val="0"/>
          <w:numId w:val="36"/>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Email Confirmation:</w:t>
      </w:r>
      <w:r>
        <w:rPr>
          <w:rFonts w:ascii="Times New Roman" w:hAnsi="Times New Roman" w:cs="Times New Roman"/>
          <w:color w:val="000000" w:themeColor="text1"/>
          <w:sz w:val="24"/>
          <w:szCs w:val="24"/>
          <w14:textFill>
            <w14:solidFill>
              <w14:schemeClr w14:val="tx1"/>
            </w14:solidFill>
          </w14:textFill>
        </w:rPr>
        <w:t xml:space="preserve"> Ensuring that confirmation emails are sent and verified before account activation.</w:t>
      </w:r>
    </w:p>
    <w:p w14:paraId="7FF6C234">
      <w:pPr>
        <w:numPr>
          <w:ilvl w:val="0"/>
          <w:numId w:val="36"/>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Property Listing:</w:t>
      </w:r>
      <w:r>
        <w:rPr>
          <w:rFonts w:ascii="Times New Roman" w:hAnsi="Times New Roman" w:cs="Times New Roman"/>
          <w:color w:val="000000" w:themeColor="text1"/>
          <w:sz w:val="24"/>
          <w:szCs w:val="24"/>
          <w14:textFill>
            <w14:solidFill>
              <w14:schemeClr w14:val="tx1"/>
            </w14:solidFill>
          </w14:textFill>
        </w:rPr>
        <w:t xml:space="preserve"> Validating that landlords can post new rental listings with all necessary details.</w:t>
      </w:r>
    </w:p>
    <w:p w14:paraId="38854458">
      <w:pPr>
        <w:numPr>
          <w:ilvl w:val="0"/>
          <w:numId w:val="36"/>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Search &amp; Filters:</w:t>
      </w:r>
      <w:r>
        <w:rPr>
          <w:rFonts w:ascii="Times New Roman" w:hAnsi="Times New Roman" w:cs="Times New Roman"/>
          <w:color w:val="000000" w:themeColor="text1"/>
          <w:sz w:val="24"/>
          <w:szCs w:val="24"/>
          <w14:textFill>
            <w14:solidFill>
              <w14:schemeClr w14:val="tx1"/>
            </w14:solidFill>
          </w14:textFill>
        </w:rPr>
        <w:t xml:space="preserve"> Testing the ability to filter and search properties based on city, price, availability, and house type.</w:t>
      </w:r>
    </w:p>
    <w:p w14:paraId="6B9BBCC2">
      <w:pPr>
        <w:numPr>
          <w:ilvl w:val="0"/>
          <w:numId w:val="36"/>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Contacting Owner:</w:t>
      </w:r>
      <w:r>
        <w:rPr>
          <w:rFonts w:ascii="Times New Roman" w:hAnsi="Times New Roman" w:cs="Times New Roman"/>
          <w:color w:val="000000" w:themeColor="text1"/>
          <w:sz w:val="24"/>
          <w:szCs w:val="24"/>
          <w14:textFill>
            <w14:solidFill>
              <w14:schemeClr w14:val="tx1"/>
            </w14:solidFill>
          </w14:textFill>
        </w:rPr>
        <w:t xml:space="preserve"> Checking if the user can directly contact the property owner through the platform.</w:t>
      </w:r>
    </w:p>
    <w:p w14:paraId="50A541AE">
      <w:pPr>
        <w:numPr>
          <w:ilvl w:val="0"/>
          <w:numId w:val="36"/>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User Dashboard:</w:t>
      </w:r>
      <w:r>
        <w:rPr>
          <w:rFonts w:ascii="Times New Roman" w:hAnsi="Times New Roman" w:cs="Times New Roman"/>
          <w:color w:val="000000" w:themeColor="text1"/>
          <w:sz w:val="24"/>
          <w:szCs w:val="24"/>
          <w14:textFill>
            <w14:solidFill>
              <w14:schemeClr w14:val="tx1"/>
            </w14:solidFill>
          </w14:textFill>
        </w:rPr>
        <w:t xml:space="preserve"> Verifying the display of user-specific data and options such as saved listings or posted properties.</w:t>
      </w:r>
    </w:p>
    <w:p w14:paraId="6ED59CEE">
      <w:pPr>
        <w:numPr>
          <w:ilvl w:val="0"/>
          <w:numId w:val="36"/>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Logout:</w:t>
      </w:r>
      <w:r>
        <w:rPr>
          <w:rFonts w:ascii="Times New Roman" w:hAnsi="Times New Roman" w:cs="Times New Roman"/>
          <w:color w:val="000000" w:themeColor="text1"/>
          <w:sz w:val="24"/>
          <w:szCs w:val="24"/>
          <w14:textFill>
            <w14:solidFill>
              <w14:schemeClr w14:val="tx1"/>
            </w14:solidFill>
          </w14:textFill>
        </w:rPr>
        <w:t xml:space="preserve"> Ensuring secure and smooth logout operation.</w:t>
      </w:r>
    </w:p>
    <w:p w14:paraId="13F245CF">
      <w:pPr>
        <w:pStyle w:val="5"/>
        <w:rPr>
          <w:rFonts w:ascii="Times New Roman" w:hAnsi="Times New Roman" w:cs="Times New Roman"/>
          <w:i w:val="0"/>
          <w:iCs w:val="0"/>
          <w:color w:val="000000" w:themeColor="text1"/>
          <w:sz w:val="24"/>
          <w:szCs w:val="24"/>
          <w14:textFill>
            <w14:solidFill>
              <w14:schemeClr w14:val="tx1"/>
            </w14:solidFill>
          </w14:textFill>
        </w:rPr>
      </w:pPr>
      <w:r>
        <w:rPr>
          <w:rStyle w:val="35"/>
          <w:rFonts w:ascii="Times New Roman" w:hAnsi="Times New Roman" w:cs="Times New Roman"/>
          <w:b/>
          <w:bCs/>
          <w:i w:val="0"/>
          <w:iCs w:val="0"/>
          <w:color w:val="000000" w:themeColor="text1"/>
          <w:sz w:val="24"/>
          <w:szCs w:val="24"/>
          <w14:textFill>
            <w14:solidFill>
              <w14:schemeClr w14:val="tx1"/>
            </w14:solidFill>
          </w14:textFill>
        </w:rPr>
        <w:t>Tools Used for Functional Testing:</w:t>
      </w:r>
    </w:p>
    <w:p w14:paraId="506CC6AD">
      <w:pPr>
        <w:numPr>
          <w:ilvl w:val="0"/>
          <w:numId w:val="37"/>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Manual Testing</w:t>
      </w:r>
    </w:p>
    <w:p w14:paraId="780EC8B0">
      <w:pPr>
        <w:numPr>
          <w:ilvl w:val="0"/>
          <w:numId w:val="37"/>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Postman (for testing API responses)</w:t>
      </w:r>
    </w:p>
    <w:p w14:paraId="6A361314">
      <w:pPr>
        <w:numPr>
          <w:ilvl w:val="0"/>
          <w:numId w:val="37"/>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Selenium (optional automation, if applicable)</w:t>
      </w:r>
    </w:p>
    <w:p w14:paraId="678C00E5">
      <w:pPr>
        <w:spacing w:before="100" w:beforeAutospacing="1" w:after="100" w:afterAutospacing="1"/>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Performance testing is conducted to determine how the application behaves under load and stress. The aim is to measure the responsiveness, stability, scalability, and resource usage of </w:t>
      </w:r>
      <w:r>
        <w:rPr>
          <w:rStyle w:val="35"/>
          <w:rFonts w:ascii="Times New Roman" w:hAnsi="Times New Roman" w:cs="Times New Roman"/>
          <w:color w:val="000000" w:themeColor="text1"/>
          <w:sz w:val="24"/>
          <w:szCs w:val="24"/>
          <w14:textFill>
            <w14:solidFill>
              <w14:schemeClr w14:val="tx1"/>
            </w14:solidFill>
          </w14:textFill>
        </w:rPr>
        <w:t>HOUSE HUNT</w:t>
      </w:r>
      <w:r>
        <w:rPr>
          <w:rFonts w:ascii="Times New Roman" w:hAnsi="Times New Roman" w:cs="Times New Roman"/>
          <w:color w:val="000000" w:themeColor="text1"/>
          <w:sz w:val="24"/>
          <w:szCs w:val="24"/>
          <w14:textFill>
            <w14:solidFill>
              <w14:schemeClr w14:val="tx1"/>
            </w14:solidFill>
          </w14:textFill>
        </w:rPr>
        <w:t xml:space="preserve"> under expected and peak traffic conditions.</w:t>
      </w:r>
    </w:p>
    <w:p w14:paraId="010B3749">
      <w:pPr>
        <w:pStyle w:val="5"/>
        <w:rPr>
          <w:rFonts w:ascii="Times New Roman" w:hAnsi="Times New Roman" w:cs="Times New Roman"/>
          <w:i w:val="0"/>
          <w:iCs w:val="0"/>
          <w:color w:val="000000" w:themeColor="text1"/>
          <w:sz w:val="24"/>
          <w:szCs w:val="24"/>
          <w14:textFill>
            <w14:solidFill>
              <w14:schemeClr w14:val="tx1"/>
            </w14:solidFill>
          </w14:textFill>
        </w:rPr>
      </w:pPr>
      <w:r>
        <w:rPr>
          <w:rStyle w:val="35"/>
          <w:rFonts w:ascii="Times New Roman" w:hAnsi="Times New Roman" w:cs="Times New Roman"/>
          <w:b/>
          <w:bCs/>
          <w:i w:val="0"/>
          <w:iCs w:val="0"/>
          <w:color w:val="000000" w:themeColor="text1"/>
          <w:sz w:val="24"/>
          <w:szCs w:val="24"/>
          <w14:textFill>
            <w14:solidFill>
              <w14:schemeClr w14:val="tx1"/>
            </w14:solidFill>
          </w14:textFill>
        </w:rPr>
        <w:t>Key Objectives:</w:t>
      </w:r>
    </w:p>
    <w:p w14:paraId="26549E79">
      <w:pPr>
        <w:numPr>
          <w:ilvl w:val="0"/>
          <w:numId w:val="38"/>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To ensure the system can handle multiple users accessing or modifying data simultaneously.</w:t>
      </w:r>
    </w:p>
    <w:p w14:paraId="17504F38">
      <w:pPr>
        <w:numPr>
          <w:ilvl w:val="0"/>
          <w:numId w:val="38"/>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To identify bottlenecks and performance issues in various modules like search, listing uploads, and dashboard loading.</w:t>
      </w:r>
    </w:p>
    <w:p w14:paraId="7EFBCC5A">
      <w:pPr>
        <w:numPr>
          <w:ilvl w:val="0"/>
          <w:numId w:val="38"/>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To measure the response time, throughput, and server behavior under different conditions.</w:t>
      </w:r>
    </w:p>
    <w:p w14:paraId="1CDB9950">
      <w:pPr>
        <w:pStyle w:val="5"/>
        <w:rPr>
          <w:rFonts w:ascii="Times New Roman" w:hAnsi="Times New Roman" w:cs="Times New Roman"/>
          <w:i w:val="0"/>
          <w:iCs w:val="0"/>
          <w:color w:val="000000" w:themeColor="text1"/>
          <w:sz w:val="24"/>
          <w:szCs w:val="24"/>
          <w14:textFill>
            <w14:solidFill>
              <w14:schemeClr w14:val="tx1"/>
            </w14:solidFill>
          </w14:textFill>
        </w:rPr>
      </w:pPr>
      <w:r>
        <w:rPr>
          <w:rStyle w:val="35"/>
          <w:rFonts w:ascii="Times New Roman" w:hAnsi="Times New Roman" w:cs="Times New Roman"/>
          <w:b/>
          <w:bCs/>
          <w:i w:val="0"/>
          <w:iCs w:val="0"/>
          <w:color w:val="000000" w:themeColor="text1"/>
          <w:sz w:val="24"/>
          <w:szCs w:val="24"/>
          <w14:textFill>
            <w14:solidFill>
              <w14:schemeClr w14:val="tx1"/>
            </w14:solidFill>
          </w14:textFill>
        </w:rPr>
        <w:t>Types of Performance Testing Performed:</w:t>
      </w:r>
    </w:p>
    <w:p w14:paraId="2F9550A1">
      <w:pPr>
        <w:numPr>
          <w:ilvl w:val="0"/>
          <w:numId w:val="39"/>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Load Testing:</w:t>
      </w:r>
      <w:r>
        <w:rPr>
          <w:rFonts w:ascii="Times New Roman" w:hAnsi="Times New Roman" w:cs="Times New Roman"/>
          <w:color w:val="000000" w:themeColor="text1"/>
          <w:sz w:val="24"/>
          <w:szCs w:val="24"/>
          <w14:textFill>
            <w14:solidFill>
              <w14:schemeClr w14:val="tx1"/>
            </w14:solidFill>
          </w14:textFill>
        </w:rPr>
        <w:t xml:space="preserve"> Checked how the system handles a normal expected load (e.g., 100 simultaneous users searching properties).</w:t>
      </w:r>
    </w:p>
    <w:p w14:paraId="0E42FDAB">
      <w:pPr>
        <w:numPr>
          <w:ilvl w:val="0"/>
          <w:numId w:val="39"/>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Stress Testing:</w:t>
      </w:r>
      <w:r>
        <w:rPr>
          <w:rFonts w:ascii="Times New Roman" w:hAnsi="Times New Roman" w:cs="Times New Roman"/>
          <w:color w:val="000000" w:themeColor="text1"/>
          <w:sz w:val="24"/>
          <w:szCs w:val="24"/>
          <w14:textFill>
            <w14:solidFill>
              <w14:schemeClr w14:val="tx1"/>
            </w14:solidFill>
          </w14:textFill>
        </w:rPr>
        <w:t xml:space="preserve"> Evaluated how the system behaves under peak load (e.g., 1000 concurrent requests during festive/academic admission periods).</w:t>
      </w:r>
    </w:p>
    <w:p w14:paraId="3B0A400B">
      <w:pPr>
        <w:numPr>
          <w:ilvl w:val="0"/>
          <w:numId w:val="39"/>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Spike Testing:</w:t>
      </w:r>
      <w:r>
        <w:rPr>
          <w:rFonts w:ascii="Times New Roman" w:hAnsi="Times New Roman" w:cs="Times New Roman"/>
          <w:color w:val="000000" w:themeColor="text1"/>
          <w:sz w:val="24"/>
          <w:szCs w:val="24"/>
          <w14:textFill>
            <w14:solidFill>
              <w14:schemeClr w14:val="tx1"/>
            </w14:solidFill>
          </w14:textFill>
        </w:rPr>
        <w:t xml:space="preserve"> Tested performance impact due to sudden surges in user activity.</w:t>
      </w:r>
    </w:p>
    <w:p w14:paraId="1347C54F">
      <w:pPr>
        <w:numPr>
          <w:ilvl w:val="0"/>
          <w:numId w:val="39"/>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Endurance Testing:</w:t>
      </w:r>
      <w:r>
        <w:rPr>
          <w:rFonts w:ascii="Times New Roman" w:hAnsi="Times New Roman" w:cs="Times New Roman"/>
          <w:color w:val="000000" w:themeColor="text1"/>
          <w:sz w:val="24"/>
          <w:szCs w:val="24"/>
          <w14:textFill>
            <w14:solidFill>
              <w14:schemeClr w14:val="tx1"/>
            </w14:solidFill>
          </w14:textFill>
        </w:rPr>
        <w:t xml:space="preserve"> Checked for memory leaks and system stability during extended use.</w:t>
      </w:r>
    </w:p>
    <w:p w14:paraId="43691CF9">
      <w:pPr>
        <w:pStyle w:val="5"/>
        <w:rPr>
          <w:rFonts w:ascii="Times New Roman" w:hAnsi="Times New Roman" w:cs="Times New Roman"/>
          <w:i w:val="0"/>
          <w:iCs w:val="0"/>
          <w:color w:val="000000" w:themeColor="text1"/>
          <w:sz w:val="24"/>
          <w:szCs w:val="24"/>
          <w14:textFill>
            <w14:solidFill>
              <w14:schemeClr w14:val="tx1"/>
            </w14:solidFill>
          </w14:textFill>
        </w:rPr>
      </w:pPr>
      <w:r>
        <w:rPr>
          <w:rStyle w:val="35"/>
          <w:rFonts w:ascii="Times New Roman" w:hAnsi="Times New Roman" w:cs="Times New Roman"/>
          <w:b/>
          <w:bCs/>
          <w:i w:val="0"/>
          <w:iCs w:val="0"/>
          <w:color w:val="000000" w:themeColor="text1"/>
          <w:sz w:val="24"/>
          <w:szCs w:val="24"/>
          <w14:textFill>
            <w14:solidFill>
              <w14:schemeClr w14:val="tx1"/>
            </w14:solidFill>
          </w14:textFill>
        </w:rPr>
        <w:t>Key Metrics Evaluated:</w:t>
      </w:r>
    </w:p>
    <w:p w14:paraId="32895BEB">
      <w:pPr>
        <w:numPr>
          <w:ilvl w:val="0"/>
          <w:numId w:val="40"/>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Response Time:</w:t>
      </w:r>
      <w:r>
        <w:rPr>
          <w:rFonts w:ascii="Times New Roman" w:hAnsi="Times New Roman" w:cs="Times New Roman"/>
          <w:color w:val="000000" w:themeColor="text1"/>
          <w:sz w:val="24"/>
          <w:szCs w:val="24"/>
          <w14:textFill>
            <w14:solidFill>
              <w14:schemeClr w14:val="tx1"/>
            </w14:solidFill>
          </w14:textFill>
        </w:rPr>
        <w:t xml:space="preserve"> Time taken to return results for user queries.</w:t>
      </w:r>
    </w:p>
    <w:p w14:paraId="5A980995">
      <w:pPr>
        <w:numPr>
          <w:ilvl w:val="0"/>
          <w:numId w:val="40"/>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Throughput:</w:t>
      </w:r>
      <w:r>
        <w:rPr>
          <w:rFonts w:ascii="Times New Roman" w:hAnsi="Times New Roman" w:cs="Times New Roman"/>
          <w:color w:val="000000" w:themeColor="text1"/>
          <w:sz w:val="24"/>
          <w:szCs w:val="24"/>
          <w14:textFill>
            <w14:solidFill>
              <w14:schemeClr w14:val="tx1"/>
            </w14:solidFill>
          </w14:textFill>
        </w:rPr>
        <w:t xml:space="preserve"> Number of requests handled per second.</w:t>
      </w:r>
    </w:p>
    <w:p w14:paraId="15B47059">
      <w:pPr>
        <w:numPr>
          <w:ilvl w:val="0"/>
          <w:numId w:val="40"/>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Server Resource Usage:</w:t>
      </w:r>
      <w:r>
        <w:rPr>
          <w:rFonts w:ascii="Times New Roman" w:hAnsi="Times New Roman" w:cs="Times New Roman"/>
          <w:color w:val="000000" w:themeColor="text1"/>
          <w:sz w:val="24"/>
          <w:szCs w:val="24"/>
          <w14:textFill>
            <w14:solidFill>
              <w14:schemeClr w14:val="tx1"/>
            </w14:solidFill>
          </w14:textFill>
        </w:rPr>
        <w:t xml:space="preserve"> CPU, memory, and database usage trends under load.</w:t>
      </w:r>
    </w:p>
    <w:p w14:paraId="4646CA4B">
      <w:pPr>
        <w:numPr>
          <w:ilvl w:val="0"/>
          <w:numId w:val="40"/>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Error Rate:</w:t>
      </w:r>
      <w:r>
        <w:rPr>
          <w:rFonts w:ascii="Times New Roman" w:hAnsi="Times New Roman" w:cs="Times New Roman"/>
          <w:color w:val="000000" w:themeColor="text1"/>
          <w:sz w:val="24"/>
          <w:szCs w:val="24"/>
          <w14:textFill>
            <w14:solidFill>
              <w14:schemeClr w14:val="tx1"/>
            </w14:solidFill>
          </w14:textFill>
        </w:rPr>
        <w:t xml:space="preserve"> Frequency of failed transactions or dropped requests.</w:t>
      </w:r>
    </w:p>
    <w:p w14:paraId="24CB6F6C">
      <w:pPr>
        <w:pStyle w:val="5"/>
        <w:rPr>
          <w:rFonts w:ascii="Times New Roman" w:hAnsi="Times New Roman" w:cs="Times New Roman"/>
          <w:i w:val="0"/>
          <w:iCs w:val="0"/>
          <w:color w:val="000000" w:themeColor="text1"/>
          <w:sz w:val="24"/>
          <w:szCs w:val="24"/>
          <w14:textFill>
            <w14:solidFill>
              <w14:schemeClr w14:val="tx1"/>
            </w14:solidFill>
          </w14:textFill>
        </w:rPr>
      </w:pPr>
      <w:r>
        <w:rPr>
          <w:rStyle w:val="35"/>
          <w:rFonts w:ascii="Times New Roman" w:hAnsi="Times New Roman" w:cs="Times New Roman"/>
          <w:b/>
          <w:bCs/>
          <w:i w:val="0"/>
          <w:iCs w:val="0"/>
          <w:color w:val="000000" w:themeColor="text1"/>
          <w:sz w:val="24"/>
          <w:szCs w:val="24"/>
          <w14:textFill>
            <w14:solidFill>
              <w14:schemeClr w14:val="tx1"/>
            </w14:solidFill>
          </w14:textFill>
        </w:rPr>
        <w:t>Tools Used for Performance Testing:</w:t>
      </w:r>
    </w:p>
    <w:p w14:paraId="2B7E4359">
      <w:pPr>
        <w:numPr>
          <w:ilvl w:val="0"/>
          <w:numId w:val="41"/>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JMeter (for simulating multiple users)</w:t>
      </w:r>
    </w:p>
    <w:p w14:paraId="25EA8141">
      <w:pPr>
        <w:numPr>
          <w:ilvl w:val="0"/>
          <w:numId w:val="41"/>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Google Chrome DevTools (for client-side performance and load times)</w:t>
      </w:r>
    </w:p>
    <w:p w14:paraId="6EDD7D0E">
      <w:pPr>
        <w:numPr>
          <w:ilvl w:val="0"/>
          <w:numId w:val="41"/>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Lighthouse (to evaluate page performance and best practices)</w:t>
      </w:r>
    </w:p>
    <w:p w14:paraId="42137F71">
      <w:pPr>
        <w:pStyle w:val="4"/>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b/>
          <w:bCs/>
          <w:color w:val="000000" w:themeColor="text1"/>
          <w:sz w:val="24"/>
          <w:szCs w:val="24"/>
          <w14:textFill>
            <w14:solidFill>
              <w14:schemeClr w14:val="tx1"/>
            </w14:solidFill>
          </w14:textFill>
        </w:rPr>
        <w:t>Summary:</w:t>
      </w:r>
    </w:p>
    <w:p w14:paraId="550FABCC">
      <w:pPr>
        <w:spacing w:before="100" w:beforeAutospacing="1" w:after="100" w:afterAutospacing="1"/>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The </w:t>
      </w:r>
      <w:r>
        <w:rPr>
          <w:rStyle w:val="35"/>
          <w:rFonts w:ascii="Times New Roman" w:hAnsi="Times New Roman" w:cs="Times New Roman"/>
          <w:color w:val="000000" w:themeColor="text1"/>
          <w:sz w:val="24"/>
          <w:szCs w:val="24"/>
          <w14:textFill>
            <w14:solidFill>
              <w14:schemeClr w14:val="tx1"/>
            </w14:solidFill>
          </w14:textFill>
        </w:rPr>
        <w:t>HOUSE HUNT</w:t>
      </w:r>
      <w:r>
        <w:rPr>
          <w:rFonts w:ascii="Times New Roman" w:hAnsi="Times New Roman" w:cs="Times New Roman"/>
          <w:color w:val="000000" w:themeColor="text1"/>
          <w:sz w:val="24"/>
          <w:szCs w:val="24"/>
          <w14:textFill>
            <w14:solidFill>
              <w14:schemeClr w14:val="tx1"/>
            </w14:solidFill>
          </w14:textFill>
        </w:rPr>
        <w:t xml:space="preserve"> application passed all functional tests for its core features and demonstrated stable performance under normal load conditions. Future scalability testing will be conducted as more users are onboarded to the platform. This phase of testing ensures the product is both </w:t>
      </w:r>
      <w:r>
        <w:rPr>
          <w:rStyle w:val="35"/>
          <w:rFonts w:ascii="Times New Roman" w:hAnsi="Times New Roman" w:cs="Times New Roman"/>
          <w:color w:val="000000" w:themeColor="text1"/>
          <w:sz w:val="24"/>
          <w:szCs w:val="24"/>
          <w14:textFill>
            <w14:solidFill>
              <w14:schemeClr w14:val="tx1"/>
            </w14:solidFill>
          </w14:textFill>
        </w:rPr>
        <w:t>functionally accurate</w:t>
      </w:r>
      <w:r>
        <w:rPr>
          <w:rFonts w:ascii="Times New Roman" w:hAnsi="Times New Roman" w:cs="Times New Roman"/>
          <w:color w:val="000000" w:themeColor="text1"/>
          <w:sz w:val="24"/>
          <w:szCs w:val="24"/>
          <w14:textFill>
            <w14:solidFill>
              <w14:schemeClr w14:val="tx1"/>
            </w14:solidFill>
          </w14:textFill>
        </w:rPr>
        <w:t xml:space="preserve"> and </w:t>
      </w:r>
      <w:r>
        <w:rPr>
          <w:rStyle w:val="35"/>
          <w:rFonts w:ascii="Times New Roman" w:hAnsi="Times New Roman" w:cs="Times New Roman"/>
          <w:color w:val="000000" w:themeColor="text1"/>
          <w:sz w:val="24"/>
          <w:szCs w:val="24"/>
          <w14:textFill>
            <w14:solidFill>
              <w14:schemeClr w14:val="tx1"/>
            </w14:solidFill>
          </w14:textFill>
        </w:rPr>
        <w:t>performance-optimized</w:t>
      </w:r>
      <w:r>
        <w:rPr>
          <w:rFonts w:ascii="Times New Roman" w:hAnsi="Times New Roman" w:cs="Times New Roman"/>
          <w:color w:val="000000" w:themeColor="text1"/>
          <w:sz w:val="24"/>
          <w:szCs w:val="24"/>
          <w14:textFill>
            <w14:solidFill>
              <w14:schemeClr w14:val="tx1"/>
            </w14:solidFill>
          </w14:textFill>
        </w:rPr>
        <w:t xml:space="preserve"> for real-world use.</w:t>
      </w:r>
    </w:p>
    <w:p w14:paraId="1077C85E">
      <w:pPr>
        <w:spacing w:before="100" w:beforeAutospacing="1" w:after="100" w:afterAutospacing="1"/>
        <w:rPr>
          <w:rFonts w:ascii="Times New Roman" w:hAnsi="Times New Roman" w:cs="Times New Roman"/>
          <w:color w:val="000000" w:themeColor="text1"/>
          <w:sz w:val="24"/>
          <w:szCs w:val="24"/>
          <w14:textFill>
            <w14:solidFill>
              <w14:schemeClr w14:val="tx1"/>
            </w14:solidFill>
          </w14:textFill>
        </w:rPr>
      </w:pPr>
    </w:p>
    <w:p w14:paraId="01DAF1BD">
      <w:pPr>
        <w:pStyle w:val="2"/>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7. RESULTS</w:t>
      </w:r>
    </w:p>
    <w:p w14:paraId="47789190">
      <w:pPr>
        <w:pStyle w:val="3"/>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7.1 Output Screenshots</w:t>
      </w:r>
    </w:p>
    <w:p w14:paraId="04C57DA4">
      <w:pPr>
        <w:jc w:val="center"/>
        <w:rPr>
          <w:rFonts w:ascii="Times New Roman" w:hAnsi="Times New Roman" w:cs="Times New Roman"/>
          <w:color w:val="000000" w:themeColor="text1"/>
          <w:sz w:val="24"/>
          <w:szCs w:val="24"/>
          <w14:textFill>
            <w14:solidFill>
              <w14:schemeClr w14:val="tx1"/>
            </w14:solidFill>
          </w14:textFill>
        </w:rPr>
      </w:pPr>
      <w:bookmarkStart w:id="1" w:name="_Hlk195555474"/>
      <w:bookmarkStart w:id="2" w:name="_GoBack"/>
      <w:r>
        <w:rPr>
          <w:rFonts w:ascii="Times New Roman" w:hAnsi="Times New Roman" w:cs="Times New Roman"/>
        </w:rPr>
        <w:drawing>
          <wp:inline distT="0" distB="0" distL="0" distR="0">
            <wp:extent cx="5486400" cy="3121025"/>
            <wp:effectExtent l="0" t="0" r="0" b="3175"/>
            <wp:docPr id="9" name="Picture 9" descr="C:\Users\saiva\OneDrive\Documents\process doc smartbridge\1.jp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saiva\OneDrive\Documents\process doc smartbridge\1.jpg1"/>
                    <pic:cNvPicPr>
                      <a:picLocks noChangeAspect="1" noChangeArrowheads="1"/>
                    </pic:cNvPicPr>
                  </pic:nvPicPr>
                  <pic:blipFill>
                    <a:blip r:embed="rId14"/>
                    <a:srcRect t="5556" b="5556"/>
                    <a:stretch>
                      <a:fillRect/>
                    </a:stretch>
                  </pic:blipFill>
                  <pic:spPr>
                    <a:xfrm>
                      <a:off x="0" y="0"/>
                      <a:ext cx="5486400" cy="3121025"/>
                    </a:xfrm>
                    <a:prstGeom prst="rect">
                      <a:avLst/>
                    </a:prstGeom>
                    <a:noFill/>
                    <a:ln>
                      <a:noFill/>
                    </a:ln>
                  </pic:spPr>
                </pic:pic>
              </a:graphicData>
            </a:graphic>
          </wp:inline>
        </w:drawing>
      </w:r>
      <w:bookmarkEnd w:id="2"/>
    </w:p>
    <w:p w14:paraId="3F407B14">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rPr>
        <w:drawing>
          <wp:inline distT="0" distB="0" distL="0" distR="0">
            <wp:extent cx="5486400" cy="3394075"/>
            <wp:effectExtent l="0" t="0" r="0" b="4445"/>
            <wp:docPr id="10" name="Picture 10" descr="C:\Users\saiva\OneDrive\Documents\process doc smartbridge\2.jp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saiva\OneDrive\Documents\process doc smartbridge\2.jpg2"/>
                    <pic:cNvPicPr>
                      <a:picLocks noChangeAspect="1" noChangeArrowheads="1"/>
                    </pic:cNvPicPr>
                  </pic:nvPicPr>
                  <pic:blipFill>
                    <a:blip r:embed="rId15"/>
                    <a:srcRect t="5231" b="5231"/>
                    <a:stretch>
                      <a:fillRect/>
                    </a:stretch>
                  </pic:blipFill>
                  <pic:spPr>
                    <a:xfrm>
                      <a:off x="0" y="0"/>
                      <a:ext cx="5486400" cy="3394075"/>
                    </a:xfrm>
                    <a:prstGeom prst="rect">
                      <a:avLst/>
                    </a:prstGeom>
                    <a:noFill/>
                    <a:ln>
                      <a:noFill/>
                    </a:ln>
                  </pic:spPr>
                </pic:pic>
              </a:graphicData>
            </a:graphic>
          </wp:inline>
        </w:drawing>
      </w:r>
    </w:p>
    <w:p w14:paraId="792903F0">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rPr>
        <w:drawing>
          <wp:inline distT="0" distB="0" distL="0" distR="0">
            <wp:extent cx="5486400" cy="2606040"/>
            <wp:effectExtent l="0" t="0" r="0" b="0"/>
            <wp:docPr id="11" name="Picture 11" descr="C:\Users\saiva\OneDrive\Documents\process doc smartbridge\3.jp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saiva\OneDrive\Documents\process doc smartbridge\3.jpg3"/>
                    <pic:cNvPicPr>
                      <a:picLocks noChangeAspect="1" noChangeArrowheads="1"/>
                    </pic:cNvPicPr>
                  </pic:nvPicPr>
                  <pic:blipFill>
                    <a:blip r:embed="rId16"/>
                    <a:srcRect t="5428" b="5428"/>
                    <a:stretch>
                      <a:fillRect/>
                    </a:stretch>
                  </pic:blipFill>
                  <pic:spPr>
                    <a:xfrm>
                      <a:off x="0" y="0"/>
                      <a:ext cx="5486400" cy="2606040"/>
                    </a:xfrm>
                    <a:prstGeom prst="rect">
                      <a:avLst/>
                    </a:prstGeom>
                    <a:noFill/>
                    <a:ln>
                      <a:noFill/>
                    </a:ln>
                  </pic:spPr>
                </pic:pic>
              </a:graphicData>
            </a:graphic>
          </wp:inline>
        </w:drawing>
      </w:r>
    </w:p>
    <w:p w14:paraId="61A8FE36">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rPr>
        <w:drawing>
          <wp:inline distT="0" distB="0" distL="0" distR="0">
            <wp:extent cx="5486400" cy="2606040"/>
            <wp:effectExtent l="0" t="0" r="0" b="0"/>
            <wp:docPr id="12" name="Picture 12" descr="C:\Users\saiva\OneDrive\Documents\process doc smartbridge\4.jp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saiva\OneDrive\Documents\process doc smartbridge\4.jpg4"/>
                    <pic:cNvPicPr>
                      <a:picLocks noChangeAspect="1" noChangeArrowheads="1"/>
                    </pic:cNvPicPr>
                  </pic:nvPicPr>
                  <pic:blipFill>
                    <a:blip r:embed="rId17"/>
                    <a:srcRect t="5098" b="5098"/>
                    <a:stretch>
                      <a:fillRect/>
                    </a:stretch>
                  </pic:blipFill>
                  <pic:spPr>
                    <a:xfrm>
                      <a:off x="0" y="0"/>
                      <a:ext cx="5486400" cy="2606040"/>
                    </a:xfrm>
                    <a:prstGeom prst="rect">
                      <a:avLst/>
                    </a:prstGeom>
                    <a:noFill/>
                    <a:ln>
                      <a:noFill/>
                    </a:ln>
                  </pic:spPr>
                </pic:pic>
              </a:graphicData>
            </a:graphic>
          </wp:inline>
        </w:drawing>
      </w:r>
    </w:p>
    <w:p w14:paraId="36EBEA37">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rPr>
        <w:drawing>
          <wp:inline distT="0" distB="0" distL="0" distR="0">
            <wp:extent cx="5486400" cy="2606040"/>
            <wp:effectExtent l="0" t="0" r="0" b="0"/>
            <wp:docPr id="13" name="Picture 13" descr="C:\Users\saiva\OneDrive\Documents\process doc smartbridge\5.jp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saiva\OneDrive\Documents\process doc smartbridge\5.jpg5"/>
                    <pic:cNvPicPr>
                      <a:picLocks noChangeAspect="1" noChangeArrowheads="1"/>
                    </pic:cNvPicPr>
                  </pic:nvPicPr>
                  <pic:blipFill>
                    <a:blip r:embed="rId18"/>
                    <a:srcRect t="5625" b="5625"/>
                    <a:stretch>
                      <a:fillRect/>
                    </a:stretch>
                  </pic:blipFill>
                  <pic:spPr>
                    <a:xfrm>
                      <a:off x="0" y="0"/>
                      <a:ext cx="5486400" cy="2606040"/>
                    </a:xfrm>
                    <a:prstGeom prst="rect">
                      <a:avLst/>
                    </a:prstGeom>
                    <a:noFill/>
                    <a:ln>
                      <a:noFill/>
                    </a:ln>
                  </pic:spPr>
                </pic:pic>
              </a:graphicData>
            </a:graphic>
          </wp:inline>
        </w:drawing>
      </w:r>
      <w:bookmarkEnd w:id="1"/>
    </w:p>
    <w:p w14:paraId="627751A7">
      <w:pPr>
        <w:pStyle w:val="2"/>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8. ADVANTAGES &amp; DISADVANTAGES</w:t>
      </w:r>
    </w:p>
    <w:p w14:paraId="29806173">
      <w:pPr>
        <w:pStyle w:val="4"/>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b/>
          <w:bCs/>
          <w:color w:val="000000" w:themeColor="text1"/>
          <w:sz w:val="24"/>
          <w:szCs w:val="24"/>
          <w14:textFill>
            <w14:solidFill>
              <w14:schemeClr w14:val="tx1"/>
            </w14:solidFill>
          </w14:textFill>
        </w:rPr>
        <w:t>Advantages:</w:t>
      </w:r>
    </w:p>
    <w:p w14:paraId="3D27546A">
      <w:pPr>
        <w:numPr>
          <w:ilvl w:val="0"/>
          <w:numId w:val="42"/>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Broker-Free Communication:</w:t>
      </w:r>
      <w:r>
        <w:rPr>
          <w:rFonts w:ascii="Times New Roman" w:hAnsi="Times New Roman" w:cs="Times New Roman"/>
          <w:color w:val="000000" w:themeColor="text1"/>
          <w:sz w:val="24"/>
          <w:szCs w:val="24"/>
          <w14:textFill>
            <w14:solidFill>
              <w14:schemeClr w14:val="tx1"/>
            </w14:solidFill>
          </w14:textFill>
        </w:rPr>
        <w:t xml:space="preserve"> Direct interaction between landlords and tenants removes the need for brokers, saving both time and money.</w:t>
      </w:r>
    </w:p>
    <w:p w14:paraId="28DE45F8">
      <w:pPr>
        <w:numPr>
          <w:ilvl w:val="0"/>
          <w:numId w:val="42"/>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Verified Listings:</w:t>
      </w:r>
      <w:r>
        <w:rPr>
          <w:rFonts w:ascii="Times New Roman" w:hAnsi="Times New Roman" w:cs="Times New Roman"/>
          <w:color w:val="000000" w:themeColor="text1"/>
          <w:sz w:val="24"/>
          <w:szCs w:val="24"/>
          <w14:textFill>
            <w14:solidFill>
              <w14:schemeClr w14:val="tx1"/>
            </w14:solidFill>
          </w14:textFill>
        </w:rPr>
        <w:t xml:space="preserve"> Every property listed is verified, reducing the chances of scams and ensuring safety for renters.</w:t>
      </w:r>
    </w:p>
    <w:p w14:paraId="722EFE4D">
      <w:pPr>
        <w:numPr>
          <w:ilvl w:val="0"/>
          <w:numId w:val="42"/>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Real-Time Search &amp; Filters:</w:t>
      </w:r>
      <w:r>
        <w:rPr>
          <w:rFonts w:ascii="Times New Roman" w:hAnsi="Times New Roman" w:cs="Times New Roman"/>
          <w:color w:val="000000" w:themeColor="text1"/>
          <w:sz w:val="24"/>
          <w:szCs w:val="24"/>
          <w14:textFill>
            <w14:solidFill>
              <w14:schemeClr w14:val="tx1"/>
            </w14:solidFill>
          </w14:textFill>
        </w:rPr>
        <w:t xml:space="preserve"> Users can filter properties based on availability, budget, location, and property type, offering a highly personalized experience.</w:t>
      </w:r>
    </w:p>
    <w:p w14:paraId="0FDECD8E">
      <w:pPr>
        <w:numPr>
          <w:ilvl w:val="0"/>
          <w:numId w:val="42"/>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User-Friendly Interface:</w:t>
      </w:r>
      <w:r>
        <w:rPr>
          <w:rFonts w:ascii="Times New Roman" w:hAnsi="Times New Roman" w:cs="Times New Roman"/>
          <w:color w:val="000000" w:themeColor="text1"/>
          <w:sz w:val="24"/>
          <w:szCs w:val="24"/>
          <w14:textFill>
            <w14:solidFill>
              <w14:schemeClr w14:val="tx1"/>
            </w14:solidFill>
          </w14:textFill>
        </w:rPr>
        <w:t xml:space="preserve"> The application is designed to be intuitive and easy to use for all age groups, even those with minimal tech experience.</w:t>
      </w:r>
    </w:p>
    <w:p w14:paraId="7180848B">
      <w:pPr>
        <w:numPr>
          <w:ilvl w:val="0"/>
          <w:numId w:val="42"/>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Time-Efficient:</w:t>
      </w:r>
      <w:r>
        <w:rPr>
          <w:rFonts w:ascii="Times New Roman" w:hAnsi="Times New Roman" w:cs="Times New Roman"/>
          <w:color w:val="000000" w:themeColor="text1"/>
          <w:sz w:val="24"/>
          <w:szCs w:val="24"/>
          <w14:textFill>
            <w14:solidFill>
              <w14:schemeClr w14:val="tx1"/>
            </w14:solidFill>
          </w14:textFill>
        </w:rPr>
        <w:t xml:space="preserve"> The digital platform simplifies the process of finding a rental property, which traditionally is time-consuming and stressful.</w:t>
      </w:r>
    </w:p>
    <w:p w14:paraId="6A69BF08">
      <w:pPr>
        <w:numPr>
          <w:ilvl w:val="0"/>
          <w:numId w:val="42"/>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Cost Savings:</w:t>
      </w:r>
      <w:r>
        <w:rPr>
          <w:rFonts w:ascii="Times New Roman" w:hAnsi="Times New Roman" w:cs="Times New Roman"/>
          <w:color w:val="000000" w:themeColor="text1"/>
          <w:sz w:val="24"/>
          <w:szCs w:val="24"/>
          <w14:textFill>
            <w14:solidFill>
              <w14:schemeClr w14:val="tx1"/>
            </w14:solidFill>
          </w14:textFill>
        </w:rPr>
        <w:t xml:space="preserve"> By eliminating third-party commissions and reducing paperwork, users save significantly.</w:t>
      </w:r>
    </w:p>
    <w:p w14:paraId="75D27D87">
      <w:pPr>
        <w:numPr>
          <w:ilvl w:val="0"/>
          <w:numId w:val="42"/>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Accessibility:</w:t>
      </w:r>
      <w:r>
        <w:rPr>
          <w:rFonts w:ascii="Times New Roman" w:hAnsi="Times New Roman" w:cs="Times New Roman"/>
          <w:color w:val="000000" w:themeColor="text1"/>
          <w:sz w:val="24"/>
          <w:szCs w:val="24"/>
          <w14:textFill>
            <w14:solidFill>
              <w14:schemeClr w14:val="tx1"/>
            </w14:solidFill>
          </w14:textFill>
        </w:rPr>
        <w:t xml:space="preserve"> The platform is accessible from anywhere, allowing users to search or list properties even before relocating.</w:t>
      </w:r>
    </w:p>
    <w:p w14:paraId="11AB68E0">
      <w:pPr>
        <w:numPr>
          <w:ilvl w:val="0"/>
          <w:numId w:val="42"/>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Secure Data Handling:</w:t>
      </w:r>
      <w:r>
        <w:rPr>
          <w:rFonts w:ascii="Times New Roman" w:hAnsi="Times New Roman" w:cs="Times New Roman"/>
          <w:color w:val="000000" w:themeColor="text1"/>
          <w:sz w:val="24"/>
          <w:szCs w:val="24"/>
          <w14:textFill>
            <w14:solidFill>
              <w14:schemeClr w14:val="tx1"/>
            </w14:solidFill>
          </w14:textFill>
        </w:rPr>
        <w:t xml:space="preserve"> The system ensures the privacy and security of user data through authentication and authorization features.</w:t>
      </w:r>
    </w:p>
    <w:p w14:paraId="77E30761">
      <w:pPr>
        <w:pStyle w:val="4"/>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b/>
          <w:bCs/>
          <w:color w:val="000000" w:themeColor="text1"/>
          <w:sz w:val="24"/>
          <w:szCs w:val="24"/>
          <w14:textFill>
            <w14:solidFill>
              <w14:schemeClr w14:val="tx1"/>
            </w14:solidFill>
          </w14:textFill>
        </w:rPr>
        <w:t>Disadvantages:</w:t>
      </w:r>
    </w:p>
    <w:p w14:paraId="5B9F024E">
      <w:pPr>
        <w:numPr>
          <w:ilvl w:val="0"/>
          <w:numId w:val="43"/>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Internet Dependency:</w:t>
      </w:r>
      <w:r>
        <w:rPr>
          <w:rFonts w:ascii="Times New Roman" w:hAnsi="Times New Roman" w:cs="Times New Roman"/>
          <w:color w:val="000000" w:themeColor="text1"/>
          <w:sz w:val="24"/>
          <w:szCs w:val="24"/>
          <w14:textFill>
            <w14:solidFill>
              <w14:schemeClr w14:val="tx1"/>
            </w14:solidFill>
          </w14:textFill>
        </w:rPr>
        <w:t xml:space="preserve"> Users must have an active internet connection to access the platform, which may be a limitation in rural or low-connectivity areas.</w:t>
      </w:r>
    </w:p>
    <w:p w14:paraId="7E286417">
      <w:pPr>
        <w:numPr>
          <w:ilvl w:val="0"/>
          <w:numId w:val="43"/>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Initial Trust Barrier:</w:t>
      </w:r>
      <w:r>
        <w:rPr>
          <w:rFonts w:ascii="Times New Roman" w:hAnsi="Times New Roman" w:cs="Times New Roman"/>
          <w:color w:val="000000" w:themeColor="text1"/>
          <w:sz w:val="24"/>
          <w:szCs w:val="24"/>
          <w14:textFill>
            <w14:solidFill>
              <w14:schemeClr w14:val="tx1"/>
            </w14:solidFill>
          </w14:textFill>
        </w:rPr>
        <w:t xml:space="preserve"> Some users may still prefer brokers due to a lack of trust in online platforms, especially for high-value transactions like renting homes.</w:t>
      </w:r>
    </w:p>
    <w:p w14:paraId="6E94CCED">
      <w:pPr>
        <w:numPr>
          <w:ilvl w:val="0"/>
          <w:numId w:val="43"/>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Technical Glitches:</w:t>
      </w:r>
      <w:r>
        <w:rPr>
          <w:rFonts w:ascii="Times New Roman" w:hAnsi="Times New Roman" w:cs="Times New Roman"/>
          <w:color w:val="000000" w:themeColor="text1"/>
          <w:sz w:val="24"/>
          <w:szCs w:val="24"/>
          <w14:textFill>
            <w14:solidFill>
              <w14:schemeClr w14:val="tx1"/>
            </w14:solidFill>
          </w14:textFill>
        </w:rPr>
        <w:t xml:space="preserve"> As with any digital platform, bugs or downtime can temporarily affect usability and user experience.</w:t>
      </w:r>
    </w:p>
    <w:p w14:paraId="5D8682A0">
      <w:pPr>
        <w:numPr>
          <w:ilvl w:val="0"/>
          <w:numId w:val="43"/>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Limited Personalization:</w:t>
      </w:r>
      <w:r>
        <w:rPr>
          <w:rFonts w:ascii="Times New Roman" w:hAnsi="Times New Roman" w:cs="Times New Roman"/>
          <w:color w:val="000000" w:themeColor="text1"/>
          <w:sz w:val="24"/>
          <w:szCs w:val="24"/>
          <w14:textFill>
            <w14:solidFill>
              <w14:schemeClr w14:val="tx1"/>
            </w14:solidFill>
          </w14:textFill>
        </w:rPr>
        <w:t xml:space="preserve"> While the app offers filtering, it may lack the human touch and negotiation flexibility that brokers sometimes offer.</w:t>
      </w:r>
    </w:p>
    <w:p w14:paraId="0C4E2EF0">
      <w:pPr>
        <w:numPr>
          <w:ilvl w:val="0"/>
          <w:numId w:val="43"/>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Verification Challenges:</w:t>
      </w:r>
      <w:r>
        <w:rPr>
          <w:rFonts w:ascii="Times New Roman" w:hAnsi="Times New Roman" w:cs="Times New Roman"/>
          <w:color w:val="000000" w:themeColor="text1"/>
          <w:sz w:val="24"/>
          <w:szCs w:val="24"/>
          <w14:textFill>
            <w14:solidFill>
              <w14:schemeClr w14:val="tx1"/>
            </w14:solidFill>
          </w14:textFill>
        </w:rPr>
        <w:t xml:space="preserve"> Ensuring all listings are genuinely verified requires continuous monitoring, which can be resource-intensive.</w:t>
      </w:r>
    </w:p>
    <w:p w14:paraId="6E32205A">
      <w:p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p>
    <w:p w14:paraId="48EC7868">
      <w:p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p>
    <w:p w14:paraId="09C2611F">
      <w:p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p>
    <w:p w14:paraId="5BF2C2B9">
      <w:pPr>
        <w:rPr>
          <w:rFonts w:ascii="Times New Roman" w:hAnsi="Times New Roman" w:cs="Times New Roman"/>
          <w:color w:val="000000" w:themeColor="text1"/>
          <w:sz w:val="24"/>
          <w:szCs w:val="24"/>
          <w14:textFill>
            <w14:solidFill>
              <w14:schemeClr w14:val="tx1"/>
            </w14:solidFill>
          </w14:textFill>
        </w:rPr>
      </w:pPr>
    </w:p>
    <w:p w14:paraId="16845766">
      <w:pPr>
        <w:pStyle w:val="2"/>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9. CONCLUSION</w:t>
      </w:r>
    </w:p>
    <w:p w14:paraId="683AD83F">
      <w:pPr>
        <w:pStyle w:val="4"/>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b/>
          <w:bCs/>
          <w:color w:val="000000" w:themeColor="text1"/>
          <w:sz w:val="24"/>
          <w:szCs w:val="24"/>
          <w14:textFill>
            <w14:solidFill>
              <w14:schemeClr w14:val="tx1"/>
            </w14:solidFill>
          </w14:textFill>
        </w:rPr>
        <w:t>Advantages:</w:t>
      </w:r>
    </w:p>
    <w:p w14:paraId="3486DF46">
      <w:pPr>
        <w:numPr>
          <w:ilvl w:val="0"/>
          <w:numId w:val="44"/>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Broker-Free Communication:</w:t>
      </w:r>
      <w:r>
        <w:rPr>
          <w:rFonts w:ascii="Times New Roman" w:hAnsi="Times New Roman" w:cs="Times New Roman"/>
          <w:color w:val="000000" w:themeColor="text1"/>
          <w:sz w:val="24"/>
          <w:szCs w:val="24"/>
          <w14:textFill>
            <w14:solidFill>
              <w14:schemeClr w14:val="tx1"/>
            </w14:solidFill>
          </w14:textFill>
        </w:rPr>
        <w:t xml:space="preserve"> Direct interaction between landlords and tenants removes the need for brokers, saving both time and money.</w:t>
      </w:r>
    </w:p>
    <w:p w14:paraId="353059F8">
      <w:pPr>
        <w:numPr>
          <w:ilvl w:val="0"/>
          <w:numId w:val="44"/>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Verified Listings:</w:t>
      </w:r>
      <w:r>
        <w:rPr>
          <w:rFonts w:ascii="Times New Roman" w:hAnsi="Times New Roman" w:cs="Times New Roman"/>
          <w:color w:val="000000" w:themeColor="text1"/>
          <w:sz w:val="24"/>
          <w:szCs w:val="24"/>
          <w14:textFill>
            <w14:solidFill>
              <w14:schemeClr w14:val="tx1"/>
            </w14:solidFill>
          </w14:textFill>
        </w:rPr>
        <w:t xml:space="preserve"> Every property listed is verified, reducing the chances of scams and ensuring safety for renters.</w:t>
      </w:r>
    </w:p>
    <w:p w14:paraId="1AF85B42">
      <w:pPr>
        <w:numPr>
          <w:ilvl w:val="0"/>
          <w:numId w:val="44"/>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Real-Time Search &amp; Filters:</w:t>
      </w:r>
      <w:r>
        <w:rPr>
          <w:rFonts w:ascii="Times New Roman" w:hAnsi="Times New Roman" w:cs="Times New Roman"/>
          <w:color w:val="000000" w:themeColor="text1"/>
          <w:sz w:val="24"/>
          <w:szCs w:val="24"/>
          <w14:textFill>
            <w14:solidFill>
              <w14:schemeClr w14:val="tx1"/>
            </w14:solidFill>
          </w14:textFill>
        </w:rPr>
        <w:t xml:space="preserve"> Users can filter properties based on availability, budget, location, and property type, offering a highly personalized experience.</w:t>
      </w:r>
    </w:p>
    <w:p w14:paraId="44D1B67D">
      <w:pPr>
        <w:numPr>
          <w:ilvl w:val="0"/>
          <w:numId w:val="44"/>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User-Friendly Interface:</w:t>
      </w:r>
      <w:r>
        <w:rPr>
          <w:rFonts w:ascii="Times New Roman" w:hAnsi="Times New Roman" w:cs="Times New Roman"/>
          <w:color w:val="000000" w:themeColor="text1"/>
          <w:sz w:val="24"/>
          <w:szCs w:val="24"/>
          <w14:textFill>
            <w14:solidFill>
              <w14:schemeClr w14:val="tx1"/>
            </w14:solidFill>
          </w14:textFill>
        </w:rPr>
        <w:t xml:space="preserve"> The application is designed to be intuitive and easy to use for all age groups, even those with minimal tech experience.</w:t>
      </w:r>
    </w:p>
    <w:p w14:paraId="3C52A623">
      <w:pPr>
        <w:numPr>
          <w:ilvl w:val="0"/>
          <w:numId w:val="44"/>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Time-Efficient:</w:t>
      </w:r>
      <w:r>
        <w:rPr>
          <w:rFonts w:ascii="Times New Roman" w:hAnsi="Times New Roman" w:cs="Times New Roman"/>
          <w:color w:val="000000" w:themeColor="text1"/>
          <w:sz w:val="24"/>
          <w:szCs w:val="24"/>
          <w14:textFill>
            <w14:solidFill>
              <w14:schemeClr w14:val="tx1"/>
            </w14:solidFill>
          </w14:textFill>
        </w:rPr>
        <w:t xml:space="preserve"> The digital platform simplifies the process of finding a rental property, which traditionally is time-consuming and stressful.</w:t>
      </w:r>
    </w:p>
    <w:p w14:paraId="49BC668E">
      <w:pPr>
        <w:numPr>
          <w:ilvl w:val="0"/>
          <w:numId w:val="44"/>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Cost Savings:</w:t>
      </w:r>
      <w:r>
        <w:rPr>
          <w:rFonts w:ascii="Times New Roman" w:hAnsi="Times New Roman" w:cs="Times New Roman"/>
          <w:color w:val="000000" w:themeColor="text1"/>
          <w:sz w:val="24"/>
          <w:szCs w:val="24"/>
          <w14:textFill>
            <w14:solidFill>
              <w14:schemeClr w14:val="tx1"/>
            </w14:solidFill>
          </w14:textFill>
        </w:rPr>
        <w:t xml:space="preserve"> By eliminating third-party commissions and reducing paperwork, users save significantly.</w:t>
      </w:r>
    </w:p>
    <w:p w14:paraId="5BB72742">
      <w:pPr>
        <w:numPr>
          <w:ilvl w:val="0"/>
          <w:numId w:val="44"/>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Accessibility:</w:t>
      </w:r>
      <w:r>
        <w:rPr>
          <w:rFonts w:ascii="Times New Roman" w:hAnsi="Times New Roman" w:cs="Times New Roman"/>
          <w:color w:val="000000" w:themeColor="text1"/>
          <w:sz w:val="24"/>
          <w:szCs w:val="24"/>
          <w14:textFill>
            <w14:solidFill>
              <w14:schemeClr w14:val="tx1"/>
            </w14:solidFill>
          </w14:textFill>
        </w:rPr>
        <w:t xml:space="preserve"> The platform is accessible from anywhere, allowing users to search or list properties even before relocating.</w:t>
      </w:r>
    </w:p>
    <w:p w14:paraId="26042C60">
      <w:pPr>
        <w:numPr>
          <w:ilvl w:val="0"/>
          <w:numId w:val="44"/>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Secure Data Handling:</w:t>
      </w:r>
      <w:r>
        <w:rPr>
          <w:rFonts w:ascii="Times New Roman" w:hAnsi="Times New Roman" w:cs="Times New Roman"/>
          <w:color w:val="000000" w:themeColor="text1"/>
          <w:sz w:val="24"/>
          <w:szCs w:val="24"/>
          <w14:textFill>
            <w14:solidFill>
              <w14:schemeClr w14:val="tx1"/>
            </w14:solidFill>
          </w14:textFill>
        </w:rPr>
        <w:t xml:space="preserve"> The system ensures the privacy and security of user data through authentication and authorization features.</w:t>
      </w:r>
    </w:p>
    <w:p w14:paraId="09272AA2">
      <w:pPr>
        <w:pStyle w:val="4"/>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b/>
          <w:bCs/>
          <w:color w:val="000000" w:themeColor="text1"/>
          <w:sz w:val="24"/>
          <w:szCs w:val="24"/>
          <w14:textFill>
            <w14:solidFill>
              <w14:schemeClr w14:val="tx1"/>
            </w14:solidFill>
          </w14:textFill>
        </w:rPr>
        <w:t>Disadvantages:</w:t>
      </w:r>
    </w:p>
    <w:p w14:paraId="3E9B2E77">
      <w:pPr>
        <w:numPr>
          <w:ilvl w:val="0"/>
          <w:numId w:val="45"/>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Internet Dependency:</w:t>
      </w:r>
      <w:r>
        <w:rPr>
          <w:rFonts w:ascii="Times New Roman" w:hAnsi="Times New Roman" w:cs="Times New Roman"/>
          <w:color w:val="000000" w:themeColor="text1"/>
          <w:sz w:val="24"/>
          <w:szCs w:val="24"/>
          <w14:textFill>
            <w14:solidFill>
              <w14:schemeClr w14:val="tx1"/>
            </w14:solidFill>
          </w14:textFill>
        </w:rPr>
        <w:t xml:space="preserve"> Users must have an active internet connection to access the platform, which may be a limitation in rural or low-connectivity areas.</w:t>
      </w:r>
    </w:p>
    <w:p w14:paraId="62526C1C">
      <w:pPr>
        <w:numPr>
          <w:ilvl w:val="0"/>
          <w:numId w:val="45"/>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Initial Trust Barrier:</w:t>
      </w:r>
      <w:r>
        <w:rPr>
          <w:rFonts w:ascii="Times New Roman" w:hAnsi="Times New Roman" w:cs="Times New Roman"/>
          <w:color w:val="000000" w:themeColor="text1"/>
          <w:sz w:val="24"/>
          <w:szCs w:val="24"/>
          <w14:textFill>
            <w14:solidFill>
              <w14:schemeClr w14:val="tx1"/>
            </w14:solidFill>
          </w14:textFill>
        </w:rPr>
        <w:t xml:space="preserve"> Some users may still prefer brokers due to a lack of trust in online platforms, especially for high-value transactions like renting homes.</w:t>
      </w:r>
    </w:p>
    <w:p w14:paraId="0F0A690F">
      <w:pPr>
        <w:numPr>
          <w:ilvl w:val="0"/>
          <w:numId w:val="45"/>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Technical Glitches:</w:t>
      </w:r>
      <w:r>
        <w:rPr>
          <w:rFonts w:ascii="Times New Roman" w:hAnsi="Times New Roman" w:cs="Times New Roman"/>
          <w:color w:val="000000" w:themeColor="text1"/>
          <w:sz w:val="24"/>
          <w:szCs w:val="24"/>
          <w14:textFill>
            <w14:solidFill>
              <w14:schemeClr w14:val="tx1"/>
            </w14:solidFill>
          </w14:textFill>
        </w:rPr>
        <w:t xml:space="preserve"> As with any digital platform, bugs or downtime can temporarily affect usability and user experience.</w:t>
      </w:r>
    </w:p>
    <w:p w14:paraId="1D6D13BB">
      <w:pPr>
        <w:numPr>
          <w:ilvl w:val="0"/>
          <w:numId w:val="45"/>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Limited Personalization:</w:t>
      </w:r>
      <w:r>
        <w:rPr>
          <w:rFonts w:ascii="Times New Roman" w:hAnsi="Times New Roman" w:cs="Times New Roman"/>
          <w:color w:val="000000" w:themeColor="text1"/>
          <w:sz w:val="24"/>
          <w:szCs w:val="24"/>
          <w14:textFill>
            <w14:solidFill>
              <w14:schemeClr w14:val="tx1"/>
            </w14:solidFill>
          </w14:textFill>
        </w:rPr>
        <w:t xml:space="preserve"> While the app offers filtering, it may lack the human touch and negotiation flexibility that brokers sometimes offer.</w:t>
      </w:r>
    </w:p>
    <w:p w14:paraId="7C9AB802">
      <w:pPr>
        <w:numPr>
          <w:ilvl w:val="0"/>
          <w:numId w:val="45"/>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Verification Challenges:</w:t>
      </w:r>
      <w:r>
        <w:rPr>
          <w:rFonts w:ascii="Times New Roman" w:hAnsi="Times New Roman" w:cs="Times New Roman"/>
          <w:color w:val="000000" w:themeColor="text1"/>
          <w:sz w:val="24"/>
          <w:szCs w:val="24"/>
          <w14:textFill>
            <w14:solidFill>
              <w14:schemeClr w14:val="tx1"/>
            </w14:solidFill>
          </w14:textFill>
        </w:rPr>
        <w:t xml:space="preserve"> Ensuring all listings are genuinely verified requires continuous monitoring, which can be resource-intensive.</w:t>
      </w:r>
    </w:p>
    <w:p w14:paraId="3C2A3F77">
      <w:pPr>
        <w:rPr>
          <w:rFonts w:ascii="Times New Roman" w:hAnsi="Times New Roman" w:cs="Times New Roman"/>
          <w:color w:val="000000" w:themeColor="text1"/>
          <w:sz w:val="24"/>
          <w:szCs w:val="24"/>
          <w14:textFill>
            <w14:solidFill>
              <w14:schemeClr w14:val="tx1"/>
            </w14:solidFill>
          </w14:textFill>
        </w:rPr>
      </w:pPr>
    </w:p>
    <w:p w14:paraId="435F4231">
      <w:pPr>
        <w:rPr>
          <w:rFonts w:ascii="Times New Roman" w:hAnsi="Times New Roman" w:cs="Times New Roman"/>
          <w:color w:val="000000" w:themeColor="text1"/>
          <w:sz w:val="24"/>
          <w:szCs w:val="24"/>
          <w14:textFill>
            <w14:solidFill>
              <w14:schemeClr w14:val="tx1"/>
            </w14:solidFill>
          </w14:textFill>
        </w:rPr>
      </w:pPr>
    </w:p>
    <w:p w14:paraId="66A25721">
      <w:pPr>
        <w:rPr>
          <w:rFonts w:ascii="Times New Roman" w:hAnsi="Times New Roman" w:cs="Times New Roman"/>
          <w:color w:val="000000" w:themeColor="text1"/>
          <w:sz w:val="24"/>
          <w:szCs w:val="24"/>
          <w14:textFill>
            <w14:solidFill>
              <w14:schemeClr w14:val="tx1"/>
            </w14:solidFill>
          </w14:textFill>
        </w:rPr>
      </w:pPr>
    </w:p>
    <w:p w14:paraId="71537832">
      <w:pPr>
        <w:rPr>
          <w:rFonts w:ascii="Times New Roman" w:hAnsi="Times New Roman" w:cs="Times New Roman"/>
          <w:color w:val="000000" w:themeColor="text1"/>
          <w:sz w:val="24"/>
          <w:szCs w:val="24"/>
          <w14:textFill>
            <w14:solidFill>
              <w14:schemeClr w14:val="tx1"/>
            </w14:solidFill>
          </w14:textFill>
        </w:rPr>
      </w:pPr>
    </w:p>
    <w:p w14:paraId="1E9B6350">
      <w:pPr>
        <w:rPr>
          <w:rFonts w:ascii="Times New Roman" w:hAnsi="Times New Roman" w:cs="Times New Roman"/>
          <w:color w:val="000000" w:themeColor="text1"/>
          <w:sz w:val="24"/>
          <w:szCs w:val="24"/>
          <w14:textFill>
            <w14:solidFill>
              <w14:schemeClr w14:val="tx1"/>
            </w14:solidFill>
          </w14:textFill>
        </w:rPr>
      </w:pPr>
    </w:p>
    <w:p w14:paraId="6E19B4D3">
      <w:pPr>
        <w:pStyle w:val="2"/>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10. FUTURE SCOPE</w:t>
      </w:r>
    </w:p>
    <w:p w14:paraId="201E10AD">
      <w:pPr>
        <w:spacing w:before="100" w:beforeAutospacing="1" w:after="100" w:afterAutospacing="1"/>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The </w:t>
      </w:r>
      <w:r>
        <w:rPr>
          <w:rStyle w:val="35"/>
          <w:rFonts w:ascii="Times New Roman" w:hAnsi="Times New Roman" w:cs="Times New Roman"/>
          <w:color w:val="000000" w:themeColor="text1"/>
          <w:sz w:val="24"/>
          <w:szCs w:val="24"/>
          <w14:textFill>
            <w14:solidFill>
              <w14:schemeClr w14:val="tx1"/>
            </w14:solidFill>
          </w14:textFill>
        </w:rPr>
        <w:t>HOUSE HUNT</w:t>
      </w:r>
      <w:r>
        <w:rPr>
          <w:rFonts w:ascii="Times New Roman" w:hAnsi="Times New Roman" w:cs="Times New Roman"/>
          <w:color w:val="000000" w:themeColor="text1"/>
          <w:sz w:val="24"/>
          <w:szCs w:val="24"/>
          <w14:textFill>
            <w14:solidFill>
              <w14:schemeClr w14:val="tx1"/>
            </w14:solidFill>
          </w14:textFill>
        </w:rPr>
        <w:t xml:space="preserve"> platform has laid a strong foundation for transforming the house rental experience. While the current version fulfills essential functionalities like user registration, login, property listing, and search filtering, there are numerous opportunities for future enhancements that can significantly elevate user experience, scalability, and commercial viability. The following outlines the potential future scope of the project:</w:t>
      </w:r>
    </w:p>
    <w:p w14:paraId="3C726E00">
      <w:pPr>
        <w:pStyle w:val="4"/>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b/>
          <w:bCs/>
          <w:color w:val="000000" w:themeColor="text1"/>
          <w:sz w:val="24"/>
          <w:szCs w:val="24"/>
          <w14:textFill>
            <w14:solidFill>
              <w14:schemeClr w14:val="tx1"/>
            </w14:solidFill>
          </w14:textFill>
        </w:rPr>
        <w:t>1. Integration of AI and Machine Learning</w:t>
      </w:r>
    </w:p>
    <w:p w14:paraId="0CF2D5D6">
      <w:pPr>
        <w:numPr>
          <w:ilvl w:val="0"/>
          <w:numId w:val="46"/>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Smart Recommendations:</w:t>
      </w:r>
      <w:r>
        <w:rPr>
          <w:rFonts w:ascii="Times New Roman" w:hAnsi="Times New Roman" w:cs="Times New Roman"/>
          <w:color w:val="000000" w:themeColor="text1"/>
          <w:sz w:val="24"/>
          <w:szCs w:val="24"/>
          <w14:textFill>
            <w14:solidFill>
              <w14:schemeClr w14:val="tx1"/>
            </w14:solidFill>
          </w14:textFill>
        </w:rPr>
        <w:t xml:space="preserve"> Use AI algorithms to suggest properties based on user preferences, search history, and behavioral patterns.</w:t>
      </w:r>
    </w:p>
    <w:p w14:paraId="5B02326E">
      <w:pPr>
        <w:numPr>
          <w:ilvl w:val="0"/>
          <w:numId w:val="46"/>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Dynamic Pricing Analysis:</w:t>
      </w:r>
      <w:r>
        <w:rPr>
          <w:rFonts w:ascii="Times New Roman" w:hAnsi="Times New Roman" w:cs="Times New Roman"/>
          <w:color w:val="000000" w:themeColor="text1"/>
          <w:sz w:val="24"/>
          <w:szCs w:val="24"/>
          <w14:textFill>
            <w14:solidFill>
              <w14:schemeClr w14:val="tx1"/>
            </w14:solidFill>
          </w14:textFill>
        </w:rPr>
        <w:t xml:space="preserve"> Implement ML models to predict and suggest optimal rental pricing based on market trends and location analytics.</w:t>
      </w:r>
    </w:p>
    <w:p w14:paraId="7E558EEF">
      <w:pPr>
        <w:pStyle w:val="4"/>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b/>
          <w:bCs/>
          <w:color w:val="000000" w:themeColor="text1"/>
          <w:sz w:val="24"/>
          <w:szCs w:val="24"/>
          <w14:textFill>
            <w14:solidFill>
              <w14:schemeClr w14:val="tx1"/>
            </w14:solidFill>
          </w14:textFill>
        </w:rPr>
        <w:t>2. In-App Chat and Communication System</w:t>
      </w:r>
    </w:p>
    <w:p w14:paraId="33595306">
      <w:pPr>
        <w:numPr>
          <w:ilvl w:val="0"/>
          <w:numId w:val="47"/>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Enable real-time communication between landlords and tenants through secure, in-app messaging to enhance interaction and response time.</w:t>
      </w:r>
    </w:p>
    <w:p w14:paraId="04D2CBC0">
      <w:pPr>
        <w:pStyle w:val="4"/>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b/>
          <w:bCs/>
          <w:color w:val="000000" w:themeColor="text1"/>
          <w:sz w:val="24"/>
          <w:szCs w:val="24"/>
          <w14:textFill>
            <w14:solidFill>
              <w14:schemeClr w14:val="tx1"/>
            </w14:solidFill>
          </w14:textFill>
        </w:rPr>
        <w:t>3. Online Rental Agreement and E-signature</w:t>
      </w:r>
    </w:p>
    <w:p w14:paraId="25DF2B91">
      <w:pPr>
        <w:numPr>
          <w:ilvl w:val="0"/>
          <w:numId w:val="48"/>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Integrate a legal document management system that allows tenants and landlords to sign digital rental agreements through secure e-signature services.</w:t>
      </w:r>
    </w:p>
    <w:p w14:paraId="7D971098">
      <w:pPr>
        <w:pStyle w:val="4"/>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b/>
          <w:bCs/>
          <w:color w:val="000000" w:themeColor="text1"/>
          <w:sz w:val="24"/>
          <w:szCs w:val="24"/>
          <w14:textFill>
            <w14:solidFill>
              <w14:schemeClr w14:val="tx1"/>
            </w14:solidFill>
          </w14:textFill>
        </w:rPr>
        <w:t>4. Advanced Verification and Fraud Detection</w:t>
      </w:r>
    </w:p>
    <w:p w14:paraId="27649CE5">
      <w:pPr>
        <w:numPr>
          <w:ilvl w:val="0"/>
          <w:numId w:val="49"/>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Implement KYC (Know Your Customer) verification methods, such as document uploads and biometric checks, to ensure authenticity of users and listings.</w:t>
      </w:r>
    </w:p>
    <w:p w14:paraId="59E3B277">
      <w:pPr>
        <w:numPr>
          <w:ilvl w:val="0"/>
          <w:numId w:val="49"/>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Use anomaly detection systems to flag and prevent fraudulent activities.</w:t>
      </w:r>
    </w:p>
    <w:p w14:paraId="0F425EB1">
      <w:pPr>
        <w:pStyle w:val="4"/>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b/>
          <w:bCs/>
          <w:color w:val="000000" w:themeColor="text1"/>
          <w:sz w:val="24"/>
          <w:szCs w:val="24"/>
          <w14:textFill>
            <w14:solidFill>
              <w14:schemeClr w14:val="tx1"/>
            </w14:solidFill>
          </w14:textFill>
        </w:rPr>
        <w:t>5. In-app Payment Gateway Integration</w:t>
      </w:r>
    </w:p>
    <w:p w14:paraId="00376F84">
      <w:pPr>
        <w:numPr>
          <w:ilvl w:val="0"/>
          <w:numId w:val="50"/>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Add secure payment gateways to handle advance deposits, rent payments, and service charges within the application.</w:t>
      </w:r>
    </w:p>
    <w:p w14:paraId="69BDCBCE">
      <w:pPr>
        <w:pStyle w:val="4"/>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b/>
          <w:bCs/>
          <w:color w:val="000000" w:themeColor="text1"/>
          <w:sz w:val="24"/>
          <w:szCs w:val="24"/>
          <w14:textFill>
            <w14:solidFill>
              <w14:schemeClr w14:val="tx1"/>
            </w14:solidFill>
          </w14:textFill>
        </w:rPr>
        <w:t>6. Mobile Application Development</w:t>
      </w:r>
    </w:p>
    <w:p w14:paraId="31408829">
      <w:pPr>
        <w:numPr>
          <w:ilvl w:val="0"/>
          <w:numId w:val="51"/>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Expand the platform to Android and iOS for a seamless experience on mobile devices, thereby increasing reach and accessibility.</w:t>
      </w:r>
    </w:p>
    <w:p w14:paraId="13B46B75">
      <w:pPr>
        <w:pStyle w:val="4"/>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b/>
          <w:bCs/>
          <w:color w:val="000000" w:themeColor="text1"/>
          <w:sz w:val="24"/>
          <w:szCs w:val="24"/>
          <w14:textFill>
            <w14:solidFill>
              <w14:schemeClr w14:val="tx1"/>
            </w14:solidFill>
          </w14:textFill>
        </w:rPr>
        <w:t>7. Location-based Services</w:t>
      </w:r>
    </w:p>
    <w:p w14:paraId="0B8B23D3">
      <w:pPr>
        <w:numPr>
          <w:ilvl w:val="0"/>
          <w:numId w:val="52"/>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Integrate map services like Google Maps or Mapbox to provide users with geolocation-based property suggestions and route planning.</w:t>
      </w:r>
    </w:p>
    <w:p w14:paraId="73EA1198">
      <w:pPr>
        <w:pStyle w:val="4"/>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b/>
          <w:bCs/>
          <w:color w:val="000000" w:themeColor="text1"/>
          <w:sz w:val="24"/>
          <w:szCs w:val="24"/>
          <w14:textFill>
            <w14:solidFill>
              <w14:schemeClr w14:val="tx1"/>
            </w14:solidFill>
          </w14:textFill>
        </w:rPr>
        <w:t>8. Review and Rating System</w:t>
      </w:r>
    </w:p>
    <w:p w14:paraId="75B1DA0B">
      <w:pPr>
        <w:numPr>
          <w:ilvl w:val="0"/>
          <w:numId w:val="53"/>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Introduce user-generated reviews and ratings for both landlords and tenants to increase transparency and trustworthiness of listings.</w:t>
      </w:r>
    </w:p>
    <w:p w14:paraId="4306D281">
      <w:pPr>
        <w:pStyle w:val="4"/>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b/>
          <w:bCs/>
          <w:color w:val="000000" w:themeColor="text1"/>
          <w:sz w:val="24"/>
          <w:szCs w:val="24"/>
          <w14:textFill>
            <w14:solidFill>
              <w14:schemeClr w14:val="tx1"/>
            </w14:solidFill>
          </w14:textFill>
        </w:rPr>
        <w:t>9. Multilingual Support</w:t>
      </w:r>
    </w:p>
    <w:p w14:paraId="77C6781A">
      <w:pPr>
        <w:numPr>
          <w:ilvl w:val="0"/>
          <w:numId w:val="54"/>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Add support for multiple languages to make the platform more inclusive for users from different regions and linguistic backgrounds.</w:t>
      </w:r>
    </w:p>
    <w:p w14:paraId="13FA641A">
      <w:pPr>
        <w:pStyle w:val="4"/>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b/>
          <w:bCs/>
          <w:color w:val="000000" w:themeColor="text1"/>
          <w:sz w:val="24"/>
          <w:szCs w:val="24"/>
          <w14:textFill>
            <w14:solidFill>
              <w14:schemeClr w14:val="tx1"/>
            </w14:solidFill>
          </w14:textFill>
        </w:rPr>
        <w:t>10. Cloud Hosting and Deployment</w:t>
      </w:r>
    </w:p>
    <w:p w14:paraId="07DEE73B">
      <w:pPr>
        <w:numPr>
          <w:ilvl w:val="0"/>
          <w:numId w:val="55"/>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Migrate to scalable cloud services (like AWS, Azure, or Google Cloud) to handle large-scale traffic and ensure high availability.</w:t>
      </w:r>
    </w:p>
    <w:p w14:paraId="0D59753D">
      <w:pPr>
        <w:pStyle w:val="4"/>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b/>
          <w:bCs/>
          <w:color w:val="000000" w:themeColor="text1"/>
          <w:sz w:val="24"/>
          <w:szCs w:val="24"/>
          <w14:textFill>
            <w14:solidFill>
              <w14:schemeClr w14:val="tx1"/>
            </w14:solidFill>
          </w14:textFill>
        </w:rPr>
        <w:t>11. Subscription-based Business Model</w:t>
      </w:r>
    </w:p>
    <w:p w14:paraId="3FA54FF3">
      <w:pPr>
        <w:numPr>
          <w:ilvl w:val="0"/>
          <w:numId w:val="56"/>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Introduce premium features through a subscription model such as highlighted listings, detailed analytics, and faster verification for landlords.</w:t>
      </w:r>
    </w:p>
    <w:p w14:paraId="6B3AFB82">
      <w:pPr>
        <w:pStyle w:val="2"/>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11. APPENDIX</w:t>
      </w:r>
    </w:p>
    <w:p w14:paraId="6E0180CC">
      <w:pPr>
        <w:pStyle w:val="3"/>
        <w:rPr>
          <w:rFonts w:hint="default"/>
          <w:lang w:val="en-US"/>
        </w:rPr>
      </w:pPr>
      <w:r>
        <w:rPr>
          <w:rFonts w:ascii="Times New Roman" w:hAnsi="Times New Roman" w:cs="Times New Roman"/>
          <w:color w:val="000000" w:themeColor="text1"/>
          <w:sz w:val="24"/>
          <w:szCs w:val="24"/>
          <w14:textFill>
            <w14:solidFill>
              <w14:schemeClr w14:val="tx1"/>
            </w14:solidFill>
          </w14:textFill>
        </w:rPr>
        <w:t xml:space="preserve">GitHub </w:t>
      </w:r>
      <w:r>
        <w:rPr>
          <w:rFonts w:hint="default" w:ascii="Times New Roman" w:hAnsi="Times New Roman" w:cs="Times New Roman"/>
          <w:b/>
          <w:bCs/>
          <w:color w:val="000000" w:themeColor="text1"/>
          <w:sz w:val="24"/>
          <w:szCs w:val="24"/>
          <w:lang w:val="en-US"/>
          <w14:textFill>
            <w14:solidFill>
              <w14:schemeClr w14:val="tx1"/>
            </w14:solidFill>
          </w14:textFill>
        </w:rPr>
        <w:t xml:space="preserve"> Link</w:t>
      </w:r>
    </w:p>
    <w:p w14:paraId="60F8F6AF">
      <w:pPr>
        <w:rPr>
          <w:rStyle w:val="20"/>
          <w:rFonts w:ascii="Times New Roman" w:hAnsi="Times New Roman" w:cs="Times New Roman"/>
          <w:b/>
          <w:bCs/>
          <w:sz w:val="24"/>
          <w:szCs w:val="24"/>
        </w:rPr>
      </w:pPr>
      <w:r>
        <w:rPr>
          <w:rFonts w:ascii="Times New Roman" w:hAnsi="Times New Roman" w:cs="Times New Roman"/>
          <w:b/>
          <w:bCs/>
          <w:color w:val="000000" w:themeColor="text1"/>
          <w:sz w:val="24"/>
          <w:szCs w:val="24"/>
          <w14:textFill>
            <w14:solidFill>
              <w14:schemeClr w14:val="tx1"/>
            </w14:solidFill>
          </w14:textFill>
        </w:rPr>
        <w:t xml:space="preserve">Github Link : </w:t>
      </w:r>
      <w:r>
        <w:rPr>
          <w:rFonts w:ascii="Times New Roman" w:hAnsi="Times New Roman" w:cs="Times New Roman"/>
          <w:b/>
          <w:bCs/>
          <w:color w:val="000000" w:themeColor="text1"/>
          <w:sz w:val="24"/>
          <w:szCs w:val="24"/>
          <w14:textFill>
            <w14:solidFill>
              <w14:schemeClr w14:val="tx1"/>
            </w14:solidFill>
          </w14:textFill>
        </w:rPr>
        <w:fldChar w:fldCharType="begin"/>
      </w:r>
      <w:r>
        <w:rPr>
          <w:rFonts w:ascii="Times New Roman" w:hAnsi="Times New Roman" w:cs="Times New Roman"/>
          <w:b/>
          <w:bCs/>
          <w:color w:val="000000" w:themeColor="text1"/>
          <w:sz w:val="24"/>
          <w:szCs w:val="24"/>
          <w14:textFill>
            <w14:solidFill>
              <w14:schemeClr w14:val="tx1"/>
            </w14:solidFill>
          </w14:textFill>
        </w:rPr>
        <w:instrText xml:space="preserve"> HYPERLINK "https://github.com/yashtilwani4/HouseHunt" \o "GitHub Link" </w:instrText>
      </w:r>
      <w:r>
        <w:rPr>
          <w:rFonts w:ascii="Times New Roman" w:hAnsi="Times New Roman" w:cs="Times New Roman"/>
          <w:b/>
          <w:bCs/>
          <w:color w:val="000000" w:themeColor="text1"/>
          <w:sz w:val="24"/>
          <w:szCs w:val="24"/>
          <w14:textFill>
            <w14:solidFill>
              <w14:schemeClr w14:val="tx1"/>
            </w14:solidFill>
          </w14:textFill>
        </w:rPr>
        <w:fldChar w:fldCharType="separate"/>
      </w:r>
      <w:r>
        <w:rPr>
          <w:rFonts w:ascii="SimSun" w:hAnsi="SimSun" w:eastAsia="SimSun" w:cs="SimSun"/>
          <w:sz w:val="24"/>
          <w:szCs w:val="24"/>
        </w:rPr>
        <w:fldChar w:fldCharType="begin"/>
      </w:r>
      <w:r>
        <w:rPr>
          <w:rFonts w:ascii="SimSun" w:hAnsi="SimSun" w:eastAsia="SimSun" w:cs="SimSun"/>
          <w:sz w:val="24"/>
          <w:szCs w:val="24"/>
        </w:rPr>
        <w:instrText xml:space="preserve"> HYPERLINK "https://github.com/saivarshithgandi/HOUSE-HUNT" </w:instrText>
      </w:r>
      <w:r>
        <w:rPr>
          <w:rFonts w:ascii="SimSun" w:hAnsi="SimSun" w:eastAsia="SimSun" w:cs="SimSun"/>
          <w:sz w:val="24"/>
          <w:szCs w:val="24"/>
        </w:rPr>
        <w:fldChar w:fldCharType="separate"/>
      </w:r>
      <w:r>
        <w:rPr>
          <w:rStyle w:val="20"/>
          <w:rFonts w:ascii="SimSun" w:hAnsi="SimSun" w:eastAsia="SimSun" w:cs="SimSun"/>
          <w:sz w:val="24"/>
          <w:szCs w:val="24"/>
        </w:rPr>
        <w:t>saivarshithgandi/HOUSE-HUNT</w:t>
      </w:r>
      <w:r>
        <w:rPr>
          <w:rFonts w:ascii="SimSun" w:hAnsi="SimSun" w:eastAsia="SimSun" w:cs="SimSun"/>
          <w:sz w:val="24"/>
          <w:szCs w:val="24"/>
        </w:rPr>
        <w:fldChar w:fldCharType="end"/>
      </w:r>
    </w:p>
    <w:p w14:paraId="1B6D54D7">
      <w:pP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fldChar w:fldCharType="end"/>
      </w: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ＭＳ 明朝">
    <w:altName w:val="SimSun"/>
    <w:panose1 w:val="00000000000000000000"/>
    <w:charset w:val="86"/>
    <w:family w:val="auto"/>
    <w:pitch w:val="default"/>
    <w:sig w:usb0="00000000" w:usb1="00000000" w:usb2="00000000" w:usb3="00000000" w:csb0="00000000" w:csb1="0000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roman"/>
    <w:pitch w:val="default"/>
    <w:sig w:usb0="00000000" w:usb1="00000000" w:usb2="00000000" w:usb3="00000000" w:csb0="80000000" w:csb1="00000000"/>
  </w:font>
  <w:font w:name="Courier">
    <w:altName w:val="Courier New"/>
    <w:panose1 w:val="02070409020205020404"/>
    <w:charset w:val="00"/>
    <w:family w:val="auto"/>
    <w:pitch w:val="default"/>
    <w:sig w:usb0="00000000" w:usb1="00000000" w:usb2="00000000" w:usb3="00000000" w:csb0="00000001" w:csb1="00000000"/>
  </w:font>
  <w:font w:name="Noto Sans Symbols">
    <w:altName w:val="Calibri"/>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Helvetica Neue">
    <w:altName w:val="Arial"/>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E"/>
    <w:multiLevelType w:val="singleLevel"/>
    <w:tmpl w:val="FFFFFF7E"/>
    <w:lvl w:ilvl="0" w:tentative="0">
      <w:start w:val="1"/>
      <w:numFmt w:val="decimal"/>
      <w:pStyle w:val="32"/>
      <w:lvlText w:val="%1."/>
      <w:lvlJc w:val="left"/>
      <w:pPr>
        <w:tabs>
          <w:tab w:val="left" w:pos="1080"/>
        </w:tabs>
        <w:ind w:left="1080" w:hanging="360"/>
      </w:pPr>
    </w:lvl>
  </w:abstractNum>
  <w:abstractNum w:abstractNumId="1">
    <w:nsid w:val="FFFFFF7F"/>
    <w:multiLevelType w:val="singleLevel"/>
    <w:tmpl w:val="FFFFFF7F"/>
    <w:lvl w:ilvl="0" w:tentative="0">
      <w:start w:val="1"/>
      <w:numFmt w:val="decimal"/>
      <w:pStyle w:val="31"/>
      <w:lvlText w:val="%1."/>
      <w:lvlJc w:val="left"/>
      <w:pPr>
        <w:tabs>
          <w:tab w:val="left" w:pos="720"/>
        </w:tabs>
        <w:ind w:left="720" w:hanging="360"/>
      </w:pPr>
    </w:lvl>
  </w:abstractNum>
  <w:abstractNum w:abstractNumId="2">
    <w:nsid w:val="FFFFFF82"/>
    <w:multiLevelType w:val="singleLevel"/>
    <w:tmpl w:val="FFFFFF82"/>
    <w:lvl w:ilvl="0" w:tentative="0">
      <w:start w:val="1"/>
      <w:numFmt w:val="bullet"/>
      <w:pStyle w:val="26"/>
      <w:lvlText w:val=""/>
      <w:lvlJc w:val="left"/>
      <w:pPr>
        <w:tabs>
          <w:tab w:val="left" w:pos="1080"/>
        </w:tabs>
        <w:ind w:left="1080" w:hanging="360"/>
      </w:pPr>
      <w:rPr>
        <w:rFonts w:hint="default" w:ascii="Symbol" w:hAnsi="Symbol"/>
      </w:rPr>
    </w:lvl>
  </w:abstractNum>
  <w:abstractNum w:abstractNumId="3">
    <w:nsid w:val="FFFFFF83"/>
    <w:multiLevelType w:val="singleLevel"/>
    <w:tmpl w:val="FFFFFF83"/>
    <w:lvl w:ilvl="0" w:tentative="0">
      <w:start w:val="1"/>
      <w:numFmt w:val="bullet"/>
      <w:pStyle w:val="25"/>
      <w:lvlText w:val=""/>
      <w:lvlJc w:val="left"/>
      <w:pPr>
        <w:tabs>
          <w:tab w:val="left" w:pos="720"/>
        </w:tabs>
        <w:ind w:left="720" w:hanging="360"/>
      </w:pPr>
      <w:rPr>
        <w:rFonts w:hint="default" w:ascii="Symbol" w:hAnsi="Symbol"/>
      </w:rPr>
    </w:lvl>
  </w:abstractNum>
  <w:abstractNum w:abstractNumId="4">
    <w:nsid w:val="FFFFFF88"/>
    <w:multiLevelType w:val="singleLevel"/>
    <w:tmpl w:val="FFFFFF88"/>
    <w:lvl w:ilvl="0" w:tentative="0">
      <w:start w:val="1"/>
      <w:numFmt w:val="decimal"/>
      <w:pStyle w:val="30"/>
      <w:lvlText w:val="%1."/>
      <w:lvlJc w:val="left"/>
      <w:pPr>
        <w:tabs>
          <w:tab w:val="left" w:pos="360"/>
        </w:tabs>
        <w:ind w:left="360" w:hanging="360"/>
      </w:pPr>
    </w:lvl>
  </w:abstractNum>
  <w:abstractNum w:abstractNumId="5">
    <w:nsid w:val="FFFFFF89"/>
    <w:multiLevelType w:val="singleLevel"/>
    <w:tmpl w:val="FFFFFF89"/>
    <w:lvl w:ilvl="0" w:tentative="0">
      <w:start w:val="1"/>
      <w:numFmt w:val="bullet"/>
      <w:pStyle w:val="24"/>
      <w:lvlText w:val=""/>
      <w:lvlJc w:val="left"/>
      <w:pPr>
        <w:tabs>
          <w:tab w:val="left" w:pos="360"/>
        </w:tabs>
        <w:ind w:left="360" w:hanging="360"/>
      </w:pPr>
      <w:rPr>
        <w:rFonts w:hint="default" w:ascii="Symbol" w:hAnsi="Symbol"/>
      </w:rPr>
    </w:lvl>
  </w:abstractNum>
  <w:abstractNum w:abstractNumId="6">
    <w:nsid w:val="00D236A0"/>
    <w:multiLevelType w:val="multilevel"/>
    <w:tmpl w:val="00D236A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62E476B"/>
    <w:multiLevelType w:val="multilevel"/>
    <w:tmpl w:val="062E476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07C36318"/>
    <w:multiLevelType w:val="multilevel"/>
    <w:tmpl w:val="07C363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081C50B1"/>
    <w:multiLevelType w:val="multilevel"/>
    <w:tmpl w:val="081C50B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0E0B6B56"/>
    <w:multiLevelType w:val="multilevel"/>
    <w:tmpl w:val="0E0B6B56"/>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
      <w:lvlJc w:val="left"/>
      <w:pPr>
        <w:ind w:left="1440" w:hanging="360"/>
      </w:pPr>
      <w:rPr>
        <w:rFonts w:ascii="Noto Sans Symbols" w:hAnsi="Noto Sans Symbols" w:eastAsia="Noto Sans Symbols" w:cs="Noto Sans Symbols"/>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
      <w:lvlJc w:val="left"/>
      <w:pPr>
        <w:ind w:left="3600" w:hanging="360"/>
      </w:pPr>
      <w:rPr>
        <w:rFonts w:ascii="Noto Sans Symbols" w:hAnsi="Noto Sans Symbols" w:eastAsia="Noto Sans Symbols" w:cs="Noto Sans Symbols"/>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
      <w:lvlJc w:val="left"/>
      <w:pPr>
        <w:ind w:left="5760" w:hanging="360"/>
      </w:pPr>
      <w:rPr>
        <w:rFonts w:ascii="Noto Sans Symbols" w:hAnsi="Noto Sans Symbols" w:eastAsia="Noto Sans Symbols" w:cs="Noto Sans Symbols"/>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1">
    <w:nsid w:val="0FCC39AE"/>
    <w:multiLevelType w:val="multilevel"/>
    <w:tmpl w:val="0FCC39A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0FCE74F7"/>
    <w:multiLevelType w:val="multilevel"/>
    <w:tmpl w:val="0FCE74F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10DF5DA8"/>
    <w:multiLevelType w:val="multilevel"/>
    <w:tmpl w:val="10DF5DA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10E0038F"/>
    <w:multiLevelType w:val="multilevel"/>
    <w:tmpl w:val="10E0038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117203AB"/>
    <w:multiLevelType w:val="multilevel"/>
    <w:tmpl w:val="117203A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12AD38B0"/>
    <w:multiLevelType w:val="multilevel"/>
    <w:tmpl w:val="12AD38B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19823FBE"/>
    <w:multiLevelType w:val="multilevel"/>
    <w:tmpl w:val="19823FB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1BF4109A"/>
    <w:multiLevelType w:val="multilevel"/>
    <w:tmpl w:val="1BF4109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1E9C7359"/>
    <w:multiLevelType w:val="multilevel"/>
    <w:tmpl w:val="1E9C735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1EA7324A"/>
    <w:multiLevelType w:val="multilevel"/>
    <w:tmpl w:val="1EA7324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20604C1F"/>
    <w:multiLevelType w:val="multilevel"/>
    <w:tmpl w:val="20604C1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207A1AEE"/>
    <w:multiLevelType w:val="multilevel"/>
    <w:tmpl w:val="207A1A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208C4F68"/>
    <w:multiLevelType w:val="multilevel"/>
    <w:tmpl w:val="208C4F6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21417329"/>
    <w:multiLevelType w:val="multilevel"/>
    <w:tmpl w:val="2141732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28272391"/>
    <w:multiLevelType w:val="multilevel"/>
    <w:tmpl w:val="2827239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2DD04D7B"/>
    <w:multiLevelType w:val="multilevel"/>
    <w:tmpl w:val="2DD04D7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33AF1115"/>
    <w:multiLevelType w:val="multilevel"/>
    <w:tmpl w:val="33AF111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37F02578"/>
    <w:multiLevelType w:val="multilevel"/>
    <w:tmpl w:val="37F0257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398C603E"/>
    <w:multiLevelType w:val="multilevel"/>
    <w:tmpl w:val="398C603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3AC97D4B"/>
    <w:multiLevelType w:val="multilevel"/>
    <w:tmpl w:val="3AC97D4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3B5561F4"/>
    <w:multiLevelType w:val="multilevel"/>
    <w:tmpl w:val="3B5561F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3C221A90"/>
    <w:multiLevelType w:val="multilevel"/>
    <w:tmpl w:val="3C221A9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3D2574B5"/>
    <w:multiLevelType w:val="multilevel"/>
    <w:tmpl w:val="3D2574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3DA52C34"/>
    <w:multiLevelType w:val="multilevel"/>
    <w:tmpl w:val="3DA52C3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3F5E45AF"/>
    <w:multiLevelType w:val="multilevel"/>
    <w:tmpl w:val="3F5E45A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41DE1499"/>
    <w:multiLevelType w:val="multilevel"/>
    <w:tmpl w:val="41DE149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7">
    <w:nsid w:val="426E4A37"/>
    <w:multiLevelType w:val="multilevel"/>
    <w:tmpl w:val="426E4A3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43BE17F3"/>
    <w:multiLevelType w:val="multilevel"/>
    <w:tmpl w:val="43BE17F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9">
    <w:nsid w:val="470A19FA"/>
    <w:multiLevelType w:val="multilevel"/>
    <w:tmpl w:val="470A19F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4A8806D9"/>
    <w:multiLevelType w:val="multilevel"/>
    <w:tmpl w:val="4A8806D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4B954F8C"/>
    <w:multiLevelType w:val="multilevel"/>
    <w:tmpl w:val="4B954F8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
    <w:nsid w:val="50B03F2B"/>
    <w:multiLevelType w:val="multilevel"/>
    <w:tmpl w:val="50B03F2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3">
    <w:nsid w:val="52124D7C"/>
    <w:multiLevelType w:val="multilevel"/>
    <w:tmpl w:val="52124D7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4">
    <w:nsid w:val="53A36038"/>
    <w:multiLevelType w:val="multilevel"/>
    <w:tmpl w:val="53A3603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
    <w:nsid w:val="54824152"/>
    <w:multiLevelType w:val="multilevel"/>
    <w:tmpl w:val="5482415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6">
    <w:nsid w:val="56A65CE6"/>
    <w:multiLevelType w:val="multilevel"/>
    <w:tmpl w:val="56A65CE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7">
    <w:nsid w:val="56C351BC"/>
    <w:multiLevelType w:val="multilevel"/>
    <w:tmpl w:val="56C351B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8">
    <w:nsid w:val="630507A8"/>
    <w:multiLevelType w:val="multilevel"/>
    <w:tmpl w:val="630507A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9">
    <w:nsid w:val="632B305D"/>
    <w:multiLevelType w:val="multilevel"/>
    <w:tmpl w:val="632B305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0">
    <w:nsid w:val="66010270"/>
    <w:multiLevelType w:val="multilevel"/>
    <w:tmpl w:val="6601027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1">
    <w:nsid w:val="675D24DA"/>
    <w:multiLevelType w:val="multilevel"/>
    <w:tmpl w:val="675D24D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2">
    <w:nsid w:val="680011B0"/>
    <w:multiLevelType w:val="multilevel"/>
    <w:tmpl w:val="680011B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3">
    <w:nsid w:val="71C44F64"/>
    <w:multiLevelType w:val="multilevel"/>
    <w:tmpl w:val="71C44F6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4">
    <w:nsid w:val="743A2DE7"/>
    <w:multiLevelType w:val="multilevel"/>
    <w:tmpl w:val="743A2DE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5">
    <w:nsid w:val="7B040FF3"/>
    <w:multiLevelType w:val="multilevel"/>
    <w:tmpl w:val="7B040FF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34"/>
  </w:num>
  <w:num w:numId="8">
    <w:abstractNumId w:val="54"/>
  </w:num>
  <w:num w:numId="9">
    <w:abstractNumId w:val="47"/>
  </w:num>
  <w:num w:numId="10">
    <w:abstractNumId w:val="27"/>
  </w:num>
  <w:num w:numId="11">
    <w:abstractNumId w:val="55"/>
  </w:num>
  <w:num w:numId="12">
    <w:abstractNumId w:val="22"/>
  </w:num>
  <w:num w:numId="13">
    <w:abstractNumId w:val="50"/>
  </w:num>
  <w:num w:numId="14">
    <w:abstractNumId w:val="24"/>
  </w:num>
  <w:num w:numId="15">
    <w:abstractNumId w:val="49"/>
  </w:num>
  <w:num w:numId="16">
    <w:abstractNumId w:val="23"/>
  </w:num>
  <w:num w:numId="17">
    <w:abstractNumId w:val="30"/>
  </w:num>
  <w:num w:numId="18">
    <w:abstractNumId w:val="42"/>
  </w:num>
  <w:num w:numId="19">
    <w:abstractNumId w:val="28"/>
  </w:num>
  <w:num w:numId="20">
    <w:abstractNumId w:val="15"/>
  </w:num>
  <w:num w:numId="21">
    <w:abstractNumId w:val="43"/>
  </w:num>
  <w:num w:numId="22">
    <w:abstractNumId w:val="29"/>
  </w:num>
  <w:num w:numId="23">
    <w:abstractNumId w:val="36"/>
  </w:num>
  <w:num w:numId="24">
    <w:abstractNumId w:val="6"/>
  </w:num>
  <w:num w:numId="25">
    <w:abstractNumId w:val="9"/>
  </w:num>
  <w:num w:numId="26">
    <w:abstractNumId w:val="20"/>
  </w:num>
  <w:num w:numId="27">
    <w:abstractNumId w:val="14"/>
  </w:num>
  <w:num w:numId="28">
    <w:abstractNumId w:val="45"/>
  </w:num>
  <w:num w:numId="29">
    <w:abstractNumId w:val="25"/>
  </w:num>
  <w:num w:numId="30">
    <w:abstractNumId w:val="10"/>
  </w:num>
  <w:num w:numId="31">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8"/>
  </w:num>
  <w:num w:numId="33">
    <w:abstractNumId w:val="38"/>
  </w:num>
  <w:num w:numId="34">
    <w:abstractNumId w:val="31"/>
  </w:num>
  <w:num w:numId="35">
    <w:abstractNumId w:val="17"/>
  </w:num>
  <w:num w:numId="36">
    <w:abstractNumId w:val="16"/>
  </w:num>
  <w:num w:numId="37">
    <w:abstractNumId w:val="52"/>
  </w:num>
  <w:num w:numId="38">
    <w:abstractNumId w:val="46"/>
  </w:num>
  <w:num w:numId="39">
    <w:abstractNumId w:val="39"/>
  </w:num>
  <w:num w:numId="40">
    <w:abstractNumId w:val="32"/>
  </w:num>
  <w:num w:numId="41">
    <w:abstractNumId w:val="19"/>
  </w:num>
  <w:num w:numId="42">
    <w:abstractNumId w:val="53"/>
  </w:num>
  <w:num w:numId="43">
    <w:abstractNumId w:val="18"/>
  </w:num>
  <w:num w:numId="44">
    <w:abstractNumId w:val="37"/>
  </w:num>
  <w:num w:numId="45">
    <w:abstractNumId w:val="8"/>
  </w:num>
  <w:num w:numId="46">
    <w:abstractNumId w:val="12"/>
  </w:num>
  <w:num w:numId="47">
    <w:abstractNumId w:val="44"/>
  </w:num>
  <w:num w:numId="48">
    <w:abstractNumId w:val="33"/>
  </w:num>
  <w:num w:numId="49">
    <w:abstractNumId w:val="35"/>
  </w:num>
  <w:num w:numId="50">
    <w:abstractNumId w:val="21"/>
  </w:num>
  <w:num w:numId="51">
    <w:abstractNumId w:val="41"/>
  </w:num>
  <w:num w:numId="52">
    <w:abstractNumId w:val="13"/>
  </w:num>
  <w:num w:numId="53">
    <w:abstractNumId w:val="11"/>
  </w:num>
  <w:num w:numId="54">
    <w:abstractNumId w:val="26"/>
  </w:num>
  <w:num w:numId="55">
    <w:abstractNumId w:val="7"/>
  </w:num>
  <w:num w:numId="5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34616"/>
    <w:rsid w:val="000453D2"/>
    <w:rsid w:val="0006063C"/>
    <w:rsid w:val="0015074B"/>
    <w:rsid w:val="00275DEE"/>
    <w:rsid w:val="0029639D"/>
    <w:rsid w:val="00326F90"/>
    <w:rsid w:val="003A65A9"/>
    <w:rsid w:val="005B4138"/>
    <w:rsid w:val="006B6565"/>
    <w:rsid w:val="00987B81"/>
    <w:rsid w:val="00A97510"/>
    <w:rsid w:val="00AA1D8D"/>
    <w:rsid w:val="00AF7C76"/>
    <w:rsid w:val="00B47730"/>
    <w:rsid w:val="00CB0664"/>
    <w:rsid w:val="00D235CB"/>
    <w:rsid w:val="00DF229B"/>
    <w:rsid w:val="00E65249"/>
    <w:rsid w:val="00EF0E3C"/>
    <w:rsid w:val="00FC693F"/>
    <w:rsid w:val="08525600"/>
    <w:rsid w:val="2C195FE4"/>
    <w:rsid w:val="32D36E1F"/>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99" w:name="Placeholder Text"/>
    <w:lsdException w:qFormat="1" w:unhideWhenUsed="0" w:uiPriority="1" w:semiHidden="0" w:name="No Spacing"/>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qFormat="1"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qFormat="1"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40"/>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41"/>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2"/>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2"/>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3"/>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4"/>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5"/>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6"/>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7"/>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146"/>
    <w:unhideWhenUsed/>
    <w:qFormat/>
    <w:uiPriority w:val="99"/>
    <w:pPr>
      <w:spacing w:after="120"/>
    </w:pPr>
  </w:style>
  <w:style w:type="paragraph" w:styleId="14">
    <w:name w:val="Body Text 2"/>
    <w:basedOn w:val="1"/>
    <w:link w:val="147"/>
    <w:unhideWhenUsed/>
    <w:qFormat/>
    <w:uiPriority w:val="99"/>
    <w:pPr>
      <w:spacing w:after="120" w:line="480" w:lineRule="auto"/>
    </w:pPr>
  </w:style>
  <w:style w:type="paragraph" w:styleId="15">
    <w:name w:val="Body Text 3"/>
    <w:basedOn w:val="1"/>
    <w:link w:val="148"/>
    <w:unhideWhenUsed/>
    <w:qFormat/>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8"/>
    <w:unhideWhenUsed/>
    <w:qFormat/>
    <w:uiPriority w:val="99"/>
    <w:pPr>
      <w:tabs>
        <w:tab w:val="center" w:pos="4680"/>
        <w:tab w:val="right" w:pos="9360"/>
      </w:tabs>
      <w:spacing w:after="0" w:line="240" w:lineRule="auto"/>
    </w:pPr>
  </w:style>
  <w:style w:type="paragraph" w:styleId="19">
    <w:name w:val="header"/>
    <w:basedOn w:val="1"/>
    <w:link w:val="137"/>
    <w:unhideWhenUsed/>
    <w:qFormat/>
    <w:uiPriority w:val="99"/>
    <w:pPr>
      <w:tabs>
        <w:tab w:val="center" w:pos="4680"/>
        <w:tab w:val="right" w:pos="9360"/>
      </w:tabs>
      <w:spacing w:after="0" w:line="240" w:lineRule="auto"/>
    </w:pPr>
  </w:style>
  <w:style w:type="character" w:styleId="20">
    <w:name w:val="Hyperlink"/>
    <w:basedOn w:val="11"/>
    <w:unhideWhenUsed/>
    <w:qFormat/>
    <w:uiPriority w:val="99"/>
    <w:rPr>
      <w:color w:val="0000FF"/>
      <w:u w:val="single"/>
    </w:rPr>
  </w:style>
  <w:style w:type="paragraph" w:styleId="21">
    <w:name w:val="List"/>
    <w:basedOn w:val="1"/>
    <w:unhideWhenUsed/>
    <w:qFormat/>
    <w:uiPriority w:val="99"/>
    <w:pPr>
      <w:ind w:left="360" w:hanging="360"/>
      <w:contextualSpacing/>
    </w:pPr>
  </w:style>
  <w:style w:type="paragraph" w:styleId="22">
    <w:name w:val="List 2"/>
    <w:basedOn w:val="1"/>
    <w:unhideWhenUsed/>
    <w:qFormat/>
    <w:uiPriority w:val="99"/>
    <w:pPr>
      <w:ind w:left="720" w:hanging="360"/>
      <w:contextualSpacing/>
    </w:pPr>
  </w:style>
  <w:style w:type="paragraph" w:styleId="23">
    <w:name w:val="List 3"/>
    <w:basedOn w:val="1"/>
    <w:unhideWhenUsed/>
    <w:qFormat/>
    <w:uiPriority w:val="99"/>
    <w:pPr>
      <w:ind w:left="1080" w:hanging="360"/>
      <w:contextualSpacing/>
    </w:pPr>
  </w:style>
  <w:style w:type="paragraph" w:styleId="24">
    <w:name w:val="List Bullet"/>
    <w:basedOn w:val="1"/>
    <w:unhideWhenUsed/>
    <w:qFormat/>
    <w:uiPriority w:val="99"/>
    <w:pPr>
      <w:numPr>
        <w:ilvl w:val="0"/>
        <w:numId w:val="1"/>
      </w:numPr>
      <w:contextualSpacing/>
    </w:pPr>
  </w:style>
  <w:style w:type="paragraph" w:styleId="25">
    <w:name w:val="List Bullet 2"/>
    <w:basedOn w:val="1"/>
    <w:unhideWhenUsed/>
    <w:qFormat/>
    <w:uiPriority w:val="99"/>
    <w:pPr>
      <w:numPr>
        <w:ilvl w:val="0"/>
        <w:numId w:val="2"/>
      </w:numPr>
      <w:contextualSpacing/>
    </w:pPr>
  </w:style>
  <w:style w:type="paragraph" w:styleId="26">
    <w:name w:val="List Bullet 3"/>
    <w:basedOn w:val="1"/>
    <w:unhideWhenUsed/>
    <w:qFormat/>
    <w:uiPriority w:val="99"/>
    <w:pPr>
      <w:numPr>
        <w:ilvl w:val="0"/>
        <w:numId w:val="3"/>
      </w:numPr>
      <w:contextualSpacing/>
    </w:pPr>
  </w:style>
  <w:style w:type="paragraph" w:styleId="27">
    <w:name w:val="List Continue"/>
    <w:basedOn w:val="1"/>
    <w:unhideWhenUsed/>
    <w:qFormat/>
    <w:uiPriority w:val="99"/>
    <w:pPr>
      <w:spacing w:after="120"/>
      <w:ind w:left="360"/>
      <w:contextualSpacing/>
    </w:pPr>
  </w:style>
  <w:style w:type="paragraph" w:styleId="28">
    <w:name w:val="List Continue 2"/>
    <w:basedOn w:val="1"/>
    <w:unhideWhenUsed/>
    <w:qFormat/>
    <w:uiPriority w:val="99"/>
    <w:pPr>
      <w:spacing w:after="120"/>
      <w:ind w:left="720"/>
      <w:contextualSpacing/>
    </w:pPr>
  </w:style>
  <w:style w:type="paragraph" w:styleId="29">
    <w:name w:val="List Continue 3"/>
    <w:basedOn w:val="1"/>
    <w:unhideWhenUsed/>
    <w:qFormat/>
    <w:uiPriority w:val="99"/>
    <w:pPr>
      <w:spacing w:after="120"/>
      <w:ind w:left="1080"/>
      <w:contextualSpacing/>
    </w:pPr>
  </w:style>
  <w:style w:type="paragraph" w:styleId="30">
    <w:name w:val="List Number"/>
    <w:basedOn w:val="1"/>
    <w:unhideWhenUsed/>
    <w:qFormat/>
    <w:uiPriority w:val="99"/>
    <w:pPr>
      <w:numPr>
        <w:ilvl w:val="0"/>
        <w:numId w:val="4"/>
      </w:numPr>
      <w:contextualSpacing/>
    </w:pPr>
  </w:style>
  <w:style w:type="paragraph" w:styleId="31">
    <w:name w:val="List Number 2"/>
    <w:basedOn w:val="1"/>
    <w:unhideWhenUsed/>
    <w:qFormat/>
    <w:uiPriority w:val="99"/>
    <w:pPr>
      <w:numPr>
        <w:ilvl w:val="0"/>
        <w:numId w:val="5"/>
      </w:numPr>
      <w:contextualSpacing/>
    </w:pPr>
  </w:style>
  <w:style w:type="paragraph" w:styleId="32">
    <w:name w:val="List Number 3"/>
    <w:basedOn w:val="1"/>
    <w:unhideWhenUsed/>
    <w:qFormat/>
    <w:uiPriority w:val="99"/>
    <w:pPr>
      <w:numPr>
        <w:ilvl w:val="0"/>
        <w:numId w:val="6"/>
      </w:numPr>
      <w:contextualSpacing/>
    </w:pPr>
  </w:style>
  <w:style w:type="paragraph" w:styleId="33">
    <w:name w:val="macro"/>
    <w:link w:val="149"/>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34">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35">
    <w:name w:val="Strong"/>
    <w:basedOn w:val="11"/>
    <w:qFormat/>
    <w:uiPriority w:val="22"/>
    <w:rPr>
      <w:b/>
      <w:bCs/>
    </w:rPr>
  </w:style>
  <w:style w:type="paragraph" w:styleId="36">
    <w:name w:val="Subtitle"/>
    <w:basedOn w:val="1"/>
    <w:next w:val="1"/>
    <w:link w:val="144"/>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7">
    <w:name w:val="Table Grid"/>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8">
    <w:name w:val="Title"/>
    <w:basedOn w:val="1"/>
    <w:next w:val="1"/>
    <w:link w:val="143"/>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9">
    <w:name w:val="Light Shading"/>
    <w:basedOn w:val="12"/>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40">
    <w:name w:val="Light Shading Accent 1"/>
    <w:basedOn w:val="12"/>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1">
    <w:name w:val="Light Shading Accent 2"/>
    <w:basedOn w:val="12"/>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2">
    <w:name w:val="Light Shading Accent 3"/>
    <w:basedOn w:val="12"/>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3">
    <w:name w:val="Light Shading Accent 4"/>
    <w:basedOn w:val="12"/>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4">
    <w:name w:val="Light Shading Accent 5"/>
    <w:basedOn w:val="12"/>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5">
    <w:name w:val="Light Shading Accent 6"/>
    <w:basedOn w:val="12"/>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6">
    <w:name w:val="Light List"/>
    <w:basedOn w:val="12"/>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7">
    <w:name w:val="Light List Accent 1"/>
    <w:basedOn w:val="12"/>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8">
    <w:name w:val="Light List Accent 2"/>
    <w:basedOn w:val="12"/>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9">
    <w:name w:val="Light List Accent 3"/>
    <w:basedOn w:val="12"/>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50">
    <w:name w:val="Light List Accent 4"/>
    <w:basedOn w:val="12"/>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51">
    <w:name w:val="Light List Accent 5"/>
    <w:basedOn w:val="12"/>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2">
    <w:name w:val="Light List Accent 6"/>
    <w:basedOn w:val="12"/>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3">
    <w:name w:val="Light Grid"/>
    <w:basedOn w:val="12"/>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4">
    <w:name w:val="Light Grid Accent 1"/>
    <w:basedOn w:val="12"/>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5">
    <w:name w:val="Light Grid Accent 2"/>
    <w:basedOn w:val="12"/>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6">
    <w:name w:val="Light Grid Accent 3"/>
    <w:basedOn w:val="12"/>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7">
    <w:name w:val="Light Grid Accent 4"/>
    <w:basedOn w:val="12"/>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8">
    <w:name w:val="Light Grid Accent 5"/>
    <w:basedOn w:val="12"/>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9">
    <w:name w:val="Light Grid Accent 6"/>
    <w:basedOn w:val="12"/>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60">
    <w:name w:val="Medium Shading 1"/>
    <w:basedOn w:val="12"/>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61">
    <w:name w:val="Medium Shading 1 Accent 1"/>
    <w:basedOn w:val="12"/>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2">
    <w:name w:val="Medium Shading 1 Accent 2"/>
    <w:basedOn w:val="12"/>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3">
    <w:name w:val="Medium Shading 1 Accent 3"/>
    <w:basedOn w:val="12"/>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4">
    <w:name w:val="Medium Shading 1 Accent 4"/>
    <w:basedOn w:val="12"/>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5">
    <w:name w:val="Medium Shading 1 Accent 5"/>
    <w:basedOn w:val="12"/>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6">
    <w:name w:val="Medium Shading 1 Accent 6"/>
    <w:basedOn w:val="12"/>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7">
    <w:name w:val="Medium Shading 2"/>
    <w:basedOn w:val="12"/>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1"/>
    <w:basedOn w:val="12"/>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2"/>
    <w:basedOn w:val="12"/>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3"/>
    <w:basedOn w:val="12"/>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4"/>
    <w:basedOn w:val="12"/>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Shading 2 Accent 5"/>
    <w:basedOn w:val="12"/>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3">
    <w:name w:val="Medium Shading 2 Accent 6"/>
    <w:basedOn w:val="12"/>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4">
    <w:name w:val="Medium List 1"/>
    <w:basedOn w:val="12"/>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5">
    <w:name w:val="Medium List 1 Accent 1"/>
    <w:basedOn w:val="12"/>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6">
    <w:name w:val="Medium List 1 Accent 2"/>
    <w:basedOn w:val="12"/>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7">
    <w:name w:val="Medium List 1 Accent 3"/>
    <w:basedOn w:val="12"/>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8">
    <w:name w:val="Medium List 1 Accent 4"/>
    <w:basedOn w:val="12"/>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9">
    <w:name w:val="Medium List 1 Accent 5"/>
    <w:basedOn w:val="12"/>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80">
    <w:name w:val="Medium List 1 Accent 6"/>
    <w:basedOn w:val="12"/>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81">
    <w:name w:val="Medium Lis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1"/>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2"/>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3"/>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4"/>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List 2 Accent 5"/>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7">
    <w:name w:val="Medium List 2 Accent 6"/>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8">
    <w:name w:val="Medium Grid 1"/>
    <w:basedOn w:val="12"/>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9">
    <w:name w:val="Medium Grid 1 Accent 1"/>
    <w:basedOn w:val="12"/>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90">
    <w:name w:val="Medium Grid 1 Accent 2"/>
    <w:basedOn w:val="12"/>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91">
    <w:name w:val="Medium Grid 1 Accent 3"/>
    <w:basedOn w:val="12"/>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2">
    <w:name w:val="Medium Grid 1 Accent 4"/>
    <w:basedOn w:val="12"/>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3">
    <w:name w:val="Medium Grid 1 Accent 5"/>
    <w:basedOn w:val="12"/>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4">
    <w:name w:val="Medium Grid 1 Accent 6"/>
    <w:basedOn w:val="12"/>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5">
    <w:name w:val="Medium Grid 2"/>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6">
    <w:name w:val="Medium Grid 2 Accent 1"/>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7">
    <w:name w:val="Medium Grid 2 Accent 2"/>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8">
    <w:name w:val="Medium Grid 2 Accent 3"/>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9">
    <w:name w:val="Medium Grid 2 Accent 4"/>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100">
    <w:name w:val="Medium Grid 2 Accent 5"/>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101">
    <w:name w:val="Medium Grid 2 Accent 6"/>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2">
    <w:name w:val="Medium Grid 3"/>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3">
    <w:name w:val="Medium Grid 3 Accent 1"/>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4">
    <w:name w:val="Medium Grid 3 Accent 2"/>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5">
    <w:name w:val="Medium Grid 3 Accent 3"/>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6">
    <w:name w:val="Medium Grid 3 Accent 4"/>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7">
    <w:name w:val="Medium Grid 3 Accent 5"/>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8">
    <w:name w:val="Medium Grid 3 Accent 6"/>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9">
    <w:name w:val="Dark List"/>
    <w:basedOn w:val="12"/>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0">
    <w:name w:val="Dark List Accent 1"/>
    <w:basedOn w:val="12"/>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11">
    <w:name w:val="Dark List Accent 2"/>
    <w:basedOn w:val="12"/>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2">
    <w:name w:val="Dark List Accent 3"/>
    <w:basedOn w:val="12"/>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3">
    <w:name w:val="Dark List Accent 4"/>
    <w:basedOn w:val="12"/>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4">
    <w:name w:val="Dark List Accent 5"/>
    <w:basedOn w:val="12"/>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5">
    <w:name w:val="Dark List Accent 6"/>
    <w:basedOn w:val="12"/>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6">
    <w:name w:val="Colorful Shading"/>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1"/>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Shading Accent 2"/>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Shading Accent 3"/>
    <w:basedOn w:val="12"/>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20">
    <w:name w:val="Colorful Shading Accent 4"/>
    <w:basedOn w:val="12"/>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Shading Accent 5"/>
    <w:basedOn w:val="12"/>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2">
    <w:name w:val="Colorful Shading Accent 6"/>
    <w:basedOn w:val="12"/>
    <w:qFormat/>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3">
    <w:name w:val="Colorful List"/>
    <w:basedOn w:val="12"/>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4">
    <w:name w:val="Colorful List Accent 1"/>
    <w:basedOn w:val="12"/>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5">
    <w:name w:val="Colorful List Accent 2"/>
    <w:basedOn w:val="12"/>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6">
    <w:name w:val="Colorful List Accent 3"/>
    <w:basedOn w:val="12"/>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7">
    <w:name w:val="Colorful List Accent 4"/>
    <w:basedOn w:val="12"/>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8">
    <w:name w:val="Colorful List Accent 5"/>
    <w:basedOn w:val="12"/>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9">
    <w:name w:val="Colorful List Accent 6"/>
    <w:basedOn w:val="12"/>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30">
    <w:name w:val="Colorful Grid"/>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31">
    <w:name w:val="Colorful Grid Accent 1"/>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2">
    <w:name w:val="Colorful Grid Accent 2"/>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3">
    <w:name w:val="Colorful Grid Accent 3"/>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4">
    <w:name w:val="Colorful Grid Accent 4"/>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5">
    <w:name w:val="Colorful Grid Accent 5"/>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6">
    <w:name w:val="Colorful Grid Accent 6"/>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7">
    <w:name w:val="Header Char"/>
    <w:basedOn w:val="11"/>
    <w:link w:val="19"/>
    <w:uiPriority w:val="99"/>
  </w:style>
  <w:style w:type="character" w:customStyle="1" w:styleId="138">
    <w:name w:val="Footer Char"/>
    <w:basedOn w:val="11"/>
    <w:link w:val="18"/>
    <w:uiPriority w:val="99"/>
  </w:style>
  <w:style w:type="paragraph" w:styleId="139">
    <w:name w:val="No Spacing"/>
    <w:link w:val="168"/>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40">
    <w:name w:val="Heading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41">
    <w:name w:val="Heading 2 Char"/>
    <w:basedOn w:val="11"/>
    <w:link w:val="3"/>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2">
    <w:name w:val="Heading 3 Char"/>
    <w:basedOn w:val="11"/>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3">
    <w:name w:val="Title Char"/>
    <w:basedOn w:val="11"/>
    <w:link w:val="38"/>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4">
    <w:name w:val="Subtitle Char"/>
    <w:basedOn w:val="11"/>
    <w:link w:val="36"/>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5">
    <w:name w:val="List Paragraph"/>
    <w:basedOn w:val="1"/>
    <w:qFormat/>
    <w:uiPriority w:val="34"/>
    <w:pPr>
      <w:ind w:left="720"/>
      <w:contextualSpacing/>
    </w:pPr>
  </w:style>
  <w:style w:type="character" w:customStyle="1" w:styleId="146">
    <w:name w:val="Body Text Char"/>
    <w:basedOn w:val="11"/>
    <w:link w:val="13"/>
    <w:qFormat/>
    <w:uiPriority w:val="99"/>
  </w:style>
  <w:style w:type="character" w:customStyle="1" w:styleId="147">
    <w:name w:val="Body Text 2 Char"/>
    <w:basedOn w:val="11"/>
    <w:link w:val="14"/>
    <w:qFormat/>
    <w:uiPriority w:val="99"/>
  </w:style>
  <w:style w:type="character" w:customStyle="1" w:styleId="148">
    <w:name w:val="Body Text 3 Char"/>
    <w:basedOn w:val="11"/>
    <w:link w:val="15"/>
    <w:qFormat/>
    <w:uiPriority w:val="99"/>
    <w:rPr>
      <w:sz w:val="16"/>
      <w:szCs w:val="16"/>
    </w:rPr>
  </w:style>
  <w:style w:type="character" w:customStyle="1" w:styleId="149">
    <w:name w:val="Macro Text Char"/>
    <w:basedOn w:val="11"/>
    <w:link w:val="33"/>
    <w:qFormat/>
    <w:uiPriority w:val="99"/>
    <w:rPr>
      <w:rFonts w:ascii="Courier" w:hAnsi="Courier"/>
      <w:sz w:val="20"/>
      <w:szCs w:val="20"/>
    </w:rPr>
  </w:style>
  <w:style w:type="paragraph" w:styleId="150">
    <w:name w:val="Quote"/>
    <w:basedOn w:val="1"/>
    <w:next w:val="1"/>
    <w:link w:val="151"/>
    <w:qFormat/>
    <w:uiPriority w:val="29"/>
    <w:rPr>
      <w:i/>
      <w:iCs/>
      <w:color w:val="000000" w:themeColor="text1"/>
      <w14:textFill>
        <w14:solidFill>
          <w14:schemeClr w14:val="tx1"/>
        </w14:solidFill>
      </w14:textFill>
    </w:rPr>
  </w:style>
  <w:style w:type="character" w:customStyle="1" w:styleId="151">
    <w:name w:val="Quote Char"/>
    <w:basedOn w:val="11"/>
    <w:link w:val="150"/>
    <w:qFormat/>
    <w:uiPriority w:val="29"/>
    <w:rPr>
      <w:i/>
      <w:iCs/>
      <w:color w:val="000000" w:themeColor="text1"/>
      <w14:textFill>
        <w14:solidFill>
          <w14:schemeClr w14:val="tx1"/>
        </w14:solidFill>
      </w14:textFill>
    </w:rPr>
  </w:style>
  <w:style w:type="character" w:customStyle="1" w:styleId="152">
    <w:name w:val="Heading 4 Char"/>
    <w:basedOn w:val="11"/>
    <w:link w:val="5"/>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3">
    <w:name w:val="Heading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154">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155">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6">
    <w:name w:val="Heading 8 Char"/>
    <w:basedOn w:val="11"/>
    <w:link w:val="9"/>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7">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8">
    <w:name w:val="Intense Quote"/>
    <w:basedOn w:val="1"/>
    <w:next w:val="1"/>
    <w:link w:val="159"/>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9">
    <w:name w:val="Intense Quote Char"/>
    <w:basedOn w:val="11"/>
    <w:link w:val="158"/>
    <w:qFormat/>
    <w:uiPriority w:val="30"/>
    <w:rPr>
      <w:b/>
      <w:bCs/>
      <w:i/>
      <w:iCs/>
      <w:color w:val="4F81BD" w:themeColor="accent1"/>
      <w14:textFill>
        <w14:solidFill>
          <w14:schemeClr w14:val="accent1"/>
        </w14:solidFill>
      </w14:textFill>
    </w:rPr>
  </w:style>
  <w:style w:type="character" w:customStyle="1" w:styleId="160">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61">
    <w:name w:val="Intense Emphasis"/>
    <w:basedOn w:val="11"/>
    <w:qFormat/>
    <w:uiPriority w:val="21"/>
    <w:rPr>
      <w:b/>
      <w:bCs/>
      <w:i/>
      <w:iCs/>
      <w:color w:val="4F81BD" w:themeColor="accent1"/>
      <w14:textFill>
        <w14:solidFill>
          <w14:schemeClr w14:val="accent1"/>
        </w14:solidFill>
      </w14:textFill>
    </w:rPr>
  </w:style>
  <w:style w:type="character" w:customStyle="1" w:styleId="162">
    <w:name w:val="Subtle Reference"/>
    <w:basedOn w:val="11"/>
    <w:qFormat/>
    <w:uiPriority w:val="31"/>
    <w:rPr>
      <w:smallCaps/>
      <w:color w:val="C0504D" w:themeColor="accent2"/>
      <w:u w:val="single"/>
      <w14:textFill>
        <w14:solidFill>
          <w14:schemeClr w14:val="accent2"/>
        </w14:solidFill>
      </w14:textFill>
    </w:rPr>
  </w:style>
  <w:style w:type="character" w:customStyle="1" w:styleId="163">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4">
    <w:name w:val="Book Title"/>
    <w:basedOn w:val="11"/>
    <w:qFormat/>
    <w:uiPriority w:val="33"/>
    <w:rPr>
      <w:b/>
      <w:bCs/>
      <w:smallCaps/>
      <w:spacing w:val="5"/>
    </w:rPr>
  </w:style>
  <w:style w:type="paragraph" w:customStyle="1" w:styleId="165">
    <w:name w:val="TOC Heading"/>
    <w:basedOn w:val="2"/>
    <w:next w:val="1"/>
    <w:semiHidden/>
    <w:unhideWhenUsed/>
    <w:qFormat/>
    <w:uiPriority w:val="39"/>
    <w:pPr>
      <w:outlineLvl w:val="9"/>
    </w:pPr>
  </w:style>
  <w:style w:type="character" w:styleId="166">
    <w:name w:val="Placeholder Text"/>
    <w:basedOn w:val="11"/>
    <w:semiHidden/>
    <w:uiPriority w:val="99"/>
    <w:rPr>
      <w:color w:val="808080"/>
    </w:rPr>
  </w:style>
  <w:style w:type="character" w:customStyle="1" w:styleId="167">
    <w:name w:val="Unresolved Mention"/>
    <w:basedOn w:val="11"/>
    <w:semiHidden/>
    <w:unhideWhenUsed/>
    <w:uiPriority w:val="99"/>
    <w:rPr>
      <w:color w:val="605E5C"/>
      <w:shd w:val="clear" w:color="auto" w:fill="E1DFDD"/>
    </w:rPr>
  </w:style>
  <w:style w:type="character" w:customStyle="1" w:styleId="168">
    <w:name w:val="No Spacing Char"/>
    <w:basedOn w:val="11"/>
    <w:link w:val="139"/>
    <w:uiPriority w:val="1"/>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glossaryDocument" Target="glossary/document.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2F39FE6C7C44877B69D9A289194404F"/>
        <w:style w:val=""/>
        <w:category>
          <w:name w:val="General"/>
          <w:gallery w:val="placeholder"/>
        </w:category>
        <w:types>
          <w:type w:val="bbPlcHdr"/>
        </w:types>
        <w:behaviors>
          <w:behavior w:val="content"/>
        </w:behaviors>
        <w:description w:val=""/>
        <w:guid w:val="{37AA167E-5AF5-48E4-AAD8-2490A4BFF657}"/>
      </w:docPartPr>
      <w:docPartBody>
        <w:p w14:paraId="097B63B9">
          <w:pPr>
            <w:pStyle w:val="5"/>
          </w:pPr>
          <w:r>
            <w:rPr>
              <w:rStyle w:val="4"/>
            </w:rPr>
            <w:t>Type equation here.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4F90"/>
    <w:rsid w:val="00132BA7"/>
    <w:rsid w:val="00151C53"/>
    <w:rsid w:val="002A0B89"/>
    <w:rsid w:val="00584F90"/>
    <w:rsid w:val="006B3A7C"/>
    <w:rsid w:val="008E3B47"/>
    <w:rsid w:val="00BE118B"/>
    <w:rsid w:val="00C953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sdException w:unhideWhenUsed="0" w:uiPriority="99" w:name="Placeholder Text"/>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Placeholder Text"/>
    <w:basedOn w:val="2"/>
    <w:semiHidden/>
    <w:uiPriority w:val="99"/>
  </w:style>
  <w:style w:type="paragraph" w:customStyle="1" w:styleId="5">
    <w:name w:val="82F39FE6C7C44877B69D9A289194404F"/>
    <w:uiPriority w:val="0"/>
    <w:pPr>
      <w:spacing w:after="160" w:line="259"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Template>
  <Pages>38</Pages>
  <Words>7726</Words>
  <Characters>44043</Characters>
  <Lines>367</Lines>
  <Paragraphs>103</Paragraphs>
  <TotalTime>7</TotalTime>
  <ScaleCrop>false</ScaleCrop>
  <LinksUpToDate>false</LinksUpToDate>
  <CharactersWithSpaces>51666</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2025-04-14T10:09:00Z</dcterms:created>
  <dc:creator>python-docx</dc:creator>
  <dc:description>generated by python-docx</dc:description>
  <cp:lastModifiedBy>saiva</cp:lastModifiedBy>
  <dcterms:modified xsi:type="dcterms:W3CDTF">2025-06-30T15:27:07Z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B707E771E46A4420999471F2F1CB9B2E_12</vt:lpwstr>
  </property>
</Properties>
</file>